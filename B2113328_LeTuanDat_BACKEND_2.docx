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A54C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ỨNG DỤNG CONTACTBOOK - BACKEND - PHẦN 2</w:t>
      </w:r>
    </w:p>
    <w:p w14:paraId="46C222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--------</w:t>
      </w:r>
    </w:p>
    <w:p w14:paraId="652676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6"/>
          <w:szCs w:val="26"/>
        </w:rPr>
      </w:pPr>
    </w:p>
    <w:p w14:paraId="1329AA8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Bước 0: Cài đặt MongoDB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:</w:t>
      </w:r>
    </w:p>
    <w:p w14:paraId="6CCB60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2BB62A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6110605" cy="3524885"/>
            <wp:effectExtent l="0" t="0" r="63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D286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 w14:paraId="2F35CA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6106160" cy="3596005"/>
            <wp:effectExtent l="0" t="0" r="508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09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 w14:paraId="2CF615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Bước 1: Cài đặt thư viện mongo, định nghĩa hàm trợ giúp kết nối và lớp dịch vụ truy xuất cơ sở dữ liệu (CSDL)</w:t>
      </w:r>
    </w:p>
    <w:p w14:paraId="0000A8C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Cài đặt mongodb vào dự án:</w:t>
      </w:r>
    </w:p>
    <w:p w14:paraId="5F26C4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6110605" cy="1239520"/>
            <wp:effectExtent l="0" t="0" r="635" b="1016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FB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12BE70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Trong thư mục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app/config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, hiệu chỉnh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index.js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29FCA54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780" cy="2153285"/>
            <wp:effectExtent l="0" t="0" r="12700" b="1079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B8A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93794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lớp trợ giúp kết nối đến MongoDB: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app/utils/mongodb.util.js</w:t>
      </w:r>
    </w:p>
    <w:p w14:paraId="3F2918B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581650" cy="2752725"/>
            <wp:effectExtent l="0" t="0" r="11430" b="571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ED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14985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Thực hiện kết nối đến CSDL MongoDB khi chạy server, thay đổi toàn bộ nội dung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server,js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bằng đoạn mã sau:</w:t>
      </w:r>
    </w:p>
    <w:p w14:paraId="48E7BF2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4660265"/>
            <wp:effectExtent l="0" t="0" r="13970" b="317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66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32A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B247F9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lớp dịch vụ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ContactService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(trong tập tin app/services/contact.service.js) chứa các API của thư mục mongodb để thực hiện thao tác với CSDL Mongo:</w:t>
      </w:r>
    </w:p>
    <w:p w14:paraId="0971E3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962650" cy="2724150"/>
            <wp:effectExtent l="0" t="0" r="11430" b="381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9D2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</w:p>
    <w:p w14:paraId="0C6615A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</w:p>
    <w:p w14:paraId="448185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</w:p>
    <w:p w14:paraId="249F0F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  <w:t>Bước 2: Cài đặt các handler</w:t>
      </w:r>
    </w:p>
    <w:p w14:paraId="798980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Hiệu chỉnh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125DFD6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875" cy="3679825"/>
            <wp:effectExtent l="0" t="0" r="14605" b="825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653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DFD64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create()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lớp ContactService ở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5F3B66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6971030"/>
            <wp:effectExtent l="0" t="0" r="2540" b="889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697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B5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20BFE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bằng Postman:</w:t>
      </w:r>
    </w:p>
    <w:p w14:paraId="522AA7C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4415" cy="3469640"/>
            <wp:effectExtent l="0" t="0" r="12065" b="508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B82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64F7A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Để gửi dữ liệu JSON về server với Postman, đặt “Content-Type: application/json” và đặt dữ liệu JSON trong phần Body của yêu cầu:</w:t>
      </w:r>
    </w:p>
    <w:p w14:paraId="342E93F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238750" cy="5057775"/>
            <wp:effectExtent l="0" t="0" r="3810" b="1905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2A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C951AC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Đặt dữ liệu JSON trong phần Body:</w:t>
      </w:r>
    </w:p>
    <w:p w14:paraId="3926B2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038600" cy="2076450"/>
            <wp:effectExtent l="0" t="0" r="0" b="1143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1EC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F1DE25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7E926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1379F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2D69D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391E5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findAll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4B1BB0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3769360"/>
            <wp:effectExtent l="0" t="0" r="13970" b="1016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FCE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4F998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find()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và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findByName()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465F91C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240" cy="2364105"/>
            <wp:effectExtent l="0" t="0" r="0" b="13335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7F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85D40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bằng Postman:</w:t>
      </w:r>
    </w:p>
    <w:p w14:paraId="3B0EF8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4770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1C2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C3621B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findOne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1C0A10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9335" cy="3694430"/>
            <wp:effectExtent l="0" t="0" r="1905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70F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findById()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238357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676900" cy="1190625"/>
            <wp:effectExtent l="0" t="0" r="7620" b="1333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BD9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CC004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trong Postman:</w:t>
      </w:r>
    </w:p>
    <w:p w14:paraId="167A7C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5214620"/>
            <wp:effectExtent l="0" t="0" r="2540" b="1270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21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006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48E57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update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230C3F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3237230"/>
            <wp:effectExtent l="0" t="0" r="13970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587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E13B4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update()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6A6307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581650" cy="2819400"/>
            <wp:effectExtent l="0" t="0" r="1143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F47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3A009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Postman:</w:t>
      </w:r>
    </w:p>
    <w:p w14:paraId="5CFCF9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145" cy="4189730"/>
            <wp:effectExtent l="0" t="0" r="13335" b="1270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99A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9970" cy="5443220"/>
            <wp:effectExtent l="0" t="0" r="1270" b="12700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544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2D92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E4B25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delete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748FB2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240" cy="2044065"/>
            <wp:effectExtent l="0" t="0" r="0" b="1333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798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3F779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delete(id)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595B52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610225" cy="1485900"/>
            <wp:effectExtent l="0" t="0" r="13335" b="762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45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F6AD29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Postman:</w:t>
      </w:r>
    </w:p>
    <w:p w14:paraId="591E79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9335" cy="4237990"/>
            <wp:effectExtent l="0" t="0" r="1905" b="1397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237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145" cy="1376045"/>
            <wp:effectExtent l="0" t="0" r="13335" b="10795"/>
            <wp:docPr id="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42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6E49B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6BF029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27858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EE8E38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 xml:space="preserve">findAllFavorite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095185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4415" cy="2646680"/>
            <wp:effectExtent l="0" t="0" r="12065" b="508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537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DF98C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Định nghĩa phương thức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 xml:space="preserve"> findFavorite()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app/services/contact.servcice.js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1C33E9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257675" cy="771525"/>
            <wp:effectExtent l="0" t="0" r="9525" b="571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EE9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29C4B0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Postman:</w:t>
      </w:r>
    </w:p>
    <w:p w14:paraId="02E0237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4415" cy="3558540"/>
            <wp:effectExtent l="0" t="0" r="12065" b="762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179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BE6C4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FC7FF4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deleteAll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3501AA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2355215"/>
            <wp:effectExtent l="0" t="0" r="2540" b="698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FB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9A02C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deleteAll()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74D8785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905375" cy="1057275"/>
            <wp:effectExtent l="0" t="0" r="1905" b="9525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B38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2C1E0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Postman:</w:t>
      </w:r>
    </w:p>
    <w:p w14:paraId="64B8EA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3947795"/>
            <wp:effectExtent l="0" t="0" r="2540" b="14605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DC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Lưu thay đổi và đẩy lên GitHub:</w:t>
      </w:r>
    </w:p>
    <w:p w14:paraId="04434D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5525" cy="1824990"/>
            <wp:effectExtent l="0" t="0" r="5715" b="3810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6E2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A3AAB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Cây thư mục hiện tại:</w:t>
      </w:r>
    </w:p>
    <w:p w14:paraId="02825F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2590800" cy="5543550"/>
            <wp:effectExtent l="0" t="0" r="0" b="3810"/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4C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034D5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Đ</w:t>
      </w:r>
      <w:bookmarkStart w:id="0" w:name="_GoBack"/>
      <w:bookmarkEnd w:id="0"/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ường dẫn đến github: </w:t>
      </w:r>
    </w:p>
    <w:p w14:paraId="221CC5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"https://github.com/letuandatt/B2113328_LeTuanDat_BACKEND_2" </w:instrTex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51"/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https://github.com/letuandatt/B2113328_LeTuanDat_BACKEND_2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</w:p>
    <w:sectPr>
      <w:pgSz w:w="11906" w:h="16838"/>
      <w:pgMar w:top="1138" w:right="1138" w:bottom="1138" w:left="1138" w:header="720" w:footer="720" w:gutter="0"/>
      <w:pgBorders w:display="firstPage"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078DD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39010F"/>
    <w:rsid w:val="029B7D56"/>
    <w:rsid w:val="02B765B2"/>
    <w:rsid w:val="05CB08AF"/>
    <w:rsid w:val="08CA7D33"/>
    <w:rsid w:val="097D0541"/>
    <w:rsid w:val="098A50B6"/>
    <w:rsid w:val="0A1F7B28"/>
    <w:rsid w:val="0BC77C9B"/>
    <w:rsid w:val="0EFB2DE2"/>
    <w:rsid w:val="11154812"/>
    <w:rsid w:val="11D4394C"/>
    <w:rsid w:val="122C1851"/>
    <w:rsid w:val="138E61A0"/>
    <w:rsid w:val="14445CCF"/>
    <w:rsid w:val="16C5249F"/>
    <w:rsid w:val="190A51FF"/>
    <w:rsid w:val="195F7C30"/>
    <w:rsid w:val="19D35A3A"/>
    <w:rsid w:val="1A2E0F1B"/>
    <w:rsid w:val="1AEB1C6F"/>
    <w:rsid w:val="1BC3478C"/>
    <w:rsid w:val="1BD141B1"/>
    <w:rsid w:val="1CA03585"/>
    <w:rsid w:val="1D0D3BB9"/>
    <w:rsid w:val="1E192F6A"/>
    <w:rsid w:val="1E3E5127"/>
    <w:rsid w:val="1E700542"/>
    <w:rsid w:val="207402A9"/>
    <w:rsid w:val="20F4351F"/>
    <w:rsid w:val="22F351E3"/>
    <w:rsid w:val="24E328C7"/>
    <w:rsid w:val="251F0D10"/>
    <w:rsid w:val="266A6A94"/>
    <w:rsid w:val="26B07208"/>
    <w:rsid w:val="28BD5FE3"/>
    <w:rsid w:val="29A2742D"/>
    <w:rsid w:val="2AD07FCD"/>
    <w:rsid w:val="2B01621D"/>
    <w:rsid w:val="2B1C4BAB"/>
    <w:rsid w:val="2BE1588C"/>
    <w:rsid w:val="2D452F54"/>
    <w:rsid w:val="2D763723"/>
    <w:rsid w:val="2D7A0A76"/>
    <w:rsid w:val="3119131B"/>
    <w:rsid w:val="32085AE3"/>
    <w:rsid w:val="325C64B0"/>
    <w:rsid w:val="32BB17EF"/>
    <w:rsid w:val="335C6052"/>
    <w:rsid w:val="34807562"/>
    <w:rsid w:val="34A45903"/>
    <w:rsid w:val="34D14BF9"/>
    <w:rsid w:val="35324954"/>
    <w:rsid w:val="36315133"/>
    <w:rsid w:val="39014694"/>
    <w:rsid w:val="393206E7"/>
    <w:rsid w:val="395A7472"/>
    <w:rsid w:val="3A0C25C8"/>
    <w:rsid w:val="3B7905A1"/>
    <w:rsid w:val="3F0D3980"/>
    <w:rsid w:val="40FA572A"/>
    <w:rsid w:val="418D4C98"/>
    <w:rsid w:val="41F10CC3"/>
    <w:rsid w:val="43F03D78"/>
    <w:rsid w:val="441E7550"/>
    <w:rsid w:val="46DB343F"/>
    <w:rsid w:val="46F74160"/>
    <w:rsid w:val="4A4D0548"/>
    <w:rsid w:val="4B8C2EEE"/>
    <w:rsid w:val="4B924B09"/>
    <w:rsid w:val="4C8B2404"/>
    <w:rsid w:val="4C8F1529"/>
    <w:rsid w:val="503678EA"/>
    <w:rsid w:val="50970A38"/>
    <w:rsid w:val="51E312FA"/>
    <w:rsid w:val="51E951A2"/>
    <w:rsid w:val="51FF0996"/>
    <w:rsid w:val="52240218"/>
    <w:rsid w:val="547748A2"/>
    <w:rsid w:val="555476ED"/>
    <w:rsid w:val="55671C2C"/>
    <w:rsid w:val="58632745"/>
    <w:rsid w:val="590C382F"/>
    <w:rsid w:val="59FC4BAE"/>
    <w:rsid w:val="5A142F92"/>
    <w:rsid w:val="5A5B4A5F"/>
    <w:rsid w:val="5B4D3256"/>
    <w:rsid w:val="5C1E4EC2"/>
    <w:rsid w:val="5CC02802"/>
    <w:rsid w:val="5EBA1FF9"/>
    <w:rsid w:val="5EF12152"/>
    <w:rsid w:val="5F9413A5"/>
    <w:rsid w:val="6080285E"/>
    <w:rsid w:val="60944D82"/>
    <w:rsid w:val="61BC0067"/>
    <w:rsid w:val="62EA2C49"/>
    <w:rsid w:val="6304053C"/>
    <w:rsid w:val="633565CF"/>
    <w:rsid w:val="63DB5E63"/>
    <w:rsid w:val="64963B81"/>
    <w:rsid w:val="677478C8"/>
    <w:rsid w:val="67793D50"/>
    <w:rsid w:val="679D31A5"/>
    <w:rsid w:val="6A527A52"/>
    <w:rsid w:val="6D8E3B8B"/>
    <w:rsid w:val="6E310F56"/>
    <w:rsid w:val="6E5A4318"/>
    <w:rsid w:val="6F5F03D4"/>
    <w:rsid w:val="71326E8F"/>
    <w:rsid w:val="71F36CA7"/>
    <w:rsid w:val="72E268A6"/>
    <w:rsid w:val="737A4969"/>
    <w:rsid w:val="73CC250C"/>
    <w:rsid w:val="757E5B9F"/>
    <w:rsid w:val="76C543E8"/>
    <w:rsid w:val="776D38FC"/>
    <w:rsid w:val="77E757C4"/>
    <w:rsid w:val="7922554C"/>
    <w:rsid w:val="7923015C"/>
    <w:rsid w:val="79690914"/>
    <w:rsid w:val="7A54333F"/>
    <w:rsid w:val="7C3A6EE1"/>
    <w:rsid w:val="7DAA2D8B"/>
    <w:rsid w:val="7E0B59D9"/>
    <w:rsid w:val="7E9572DE"/>
    <w:rsid w:val="7EA36E51"/>
    <w:rsid w:val="7F191720"/>
    <w:rsid w:val="7FD84A1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2023-09-29T16:01:00Z</dcterms:created>
  <dc:creator>Le Tuan Dat B2113328</dc:creator>
  <cp:lastModifiedBy>Le Tuan Dat B2113328</cp:lastModifiedBy>
  <dcterms:modified xsi:type="dcterms:W3CDTF">2024-09-16T09:48:26Z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ADB3141C246F402FAC54B9D15B303429_12</vt:lpwstr>
  </property>
</Properties>
</file>