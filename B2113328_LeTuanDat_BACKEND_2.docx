
<file path=[Content_Types].xml><?xml version="1.0" encoding="utf-8"?>
<Types xmlns="http://schemas.openxmlformats.org/package/2006/content-types">
  <Default Extension="xml" ContentType="application/xml"/>
  <Default Extension="gif" ContentType="image/gi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4F50857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es-E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s-ES"/>
        </w:rPr>
        <w:t>BỘ GIÁO DỤC VÀ ĐÀO TẠO</w:t>
      </w:r>
    </w:p>
    <w:p w14:paraId="57EF9BD1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es-E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s-ES"/>
        </w:rPr>
        <w:t>TRƯỜNG ĐẠI HỌC CẦN THƠ</w:t>
      </w:r>
    </w:p>
    <w:p w14:paraId="657475AE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/>
          <w:sz w:val="28"/>
          <w:szCs w:val="28"/>
          <w:lang w:val="es-ES"/>
        </w:rPr>
      </w:pPr>
      <w:r>
        <w:rPr>
          <w:rFonts w:hint="default" w:ascii="Times New Roman" w:hAnsi="Times New Roman" w:cs="Times New Roman"/>
          <w:b/>
          <w:sz w:val="28"/>
          <w:szCs w:val="28"/>
          <w:lang w:val="es-ES"/>
        </w:rPr>
        <w:t>TRƯỜNG CÔNG NGHỆ THÔNG TIN &amp; TRUYỀN THÔNG</w:t>
      </w:r>
    </w:p>
    <w:p w14:paraId="4400DEBB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KHOA KHOA HỌC MÁY TÍNH</w:t>
      </w:r>
    </w:p>
    <w:p w14:paraId="47C4C0EC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/>
          <w:sz w:val="40"/>
          <w:szCs w:val="40"/>
          <w:lang w:val="es-ES"/>
        </w:rPr>
      </w:pPr>
      <w:r>
        <w:rPr>
          <w:rFonts w:hint="default" w:ascii="Times New Roman" w:hAnsi="Times New Roman" w:cs="Times New Roman"/>
          <w:b/>
          <w:sz w:val="40"/>
          <w:szCs w:val="40"/>
          <w:lang w:val="es-ES"/>
        </w:rPr>
        <w:sym w:font="Wingdings" w:char="F09A"/>
      </w:r>
      <w:r>
        <w:rPr>
          <w:rFonts w:hint="default" w:ascii="Times New Roman" w:hAnsi="Times New Roman" w:cs="Times New Roman"/>
          <w:b/>
          <w:sz w:val="40"/>
          <w:szCs w:val="40"/>
          <w:lang w:val="es-ES"/>
        </w:rPr>
        <w:t xml:space="preserve"> </w:t>
      </w:r>
      <w:r>
        <w:rPr>
          <w:rFonts w:hint="default" w:ascii="Times New Roman" w:hAnsi="Times New Roman" w:cs="Times New Roman"/>
          <w:b/>
          <w:sz w:val="40"/>
          <w:szCs w:val="40"/>
          <w:lang w:val="es-ES"/>
        </w:rPr>
        <w:sym w:font="Wingdings" w:char="F026"/>
      </w:r>
      <w:r>
        <w:rPr>
          <w:rFonts w:hint="default" w:ascii="Times New Roman" w:hAnsi="Times New Roman" w:cs="Times New Roman"/>
          <w:b/>
          <w:sz w:val="40"/>
          <w:szCs w:val="40"/>
          <w:lang w:val="es-ES"/>
        </w:rPr>
        <w:t xml:space="preserve"> </w:t>
      </w:r>
      <w:r>
        <w:rPr>
          <w:rFonts w:hint="default" w:ascii="Times New Roman" w:hAnsi="Times New Roman" w:cs="Times New Roman"/>
          <w:b/>
          <w:sz w:val="40"/>
          <w:szCs w:val="40"/>
          <w:lang w:val="es-ES"/>
        </w:rPr>
        <w:sym w:font="Wingdings" w:char="F09B"/>
      </w:r>
    </w:p>
    <w:p w14:paraId="4B712922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lang w:val="es-ES"/>
        </w:rPr>
      </w:pPr>
    </w:p>
    <w:p w14:paraId="3F851116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lang w:val="es-ES"/>
        </w:rPr>
      </w:pPr>
      <w:r>
        <w:rPr>
          <w:rFonts w:hint="default" w:ascii="Times New Roman" w:hAnsi="Times New Roman" w:cs="Times New Roman"/>
          <w:lang w:eastAsia="en-US"/>
        </w:rPr>
        <w:drawing>
          <wp:inline distT="0" distB="0" distL="0" distR="0">
            <wp:extent cx="1748790" cy="1556385"/>
            <wp:effectExtent l="0" t="0" r="3810" b="133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7910" cy="158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2CB4A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lang w:val="en-US"/>
        </w:rPr>
      </w:pPr>
    </w:p>
    <w:p w14:paraId="4B1519F6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ind w:left="284"/>
        <w:jc w:val="center"/>
        <w:textAlignment w:val="auto"/>
        <w:rPr>
          <w:rFonts w:hint="default" w:ascii="Times New Roman" w:hAnsi="Times New Roman" w:cs="Times New Roman"/>
          <w:lang w:val="es-ES"/>
        </w:rPr>
      </w:pPr>
    </w:p>
    <w:p w14:paraId="7BCC7A14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/>
          <w:bCs/>
          <w:sz w:val="32"/>
          <w:szCs w:val="32"/>
          <w:lang w:val="en-US" w:eastAsia="en-GB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 w:eastAsia="en-GB"/>
        </w:rPr>
        <w:t>PHÁT TRIỂN ỨNG DỤNG WEB</w:t>
      </w:r>
    </w:p>
    <w:p w14:paraId="42A8D6DA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/>
          <w:bCs/>
          <w:sz w:val="32"/>
          <w:szCs w:val="32"/>
          <w:lang w:val="en-US" w:eastAsia="en-GB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 w:eastAsia="en-GB"/>
        </w:rPr>
        <w:t>MÃ HỌC PHẦN: CT449</w:t>
      </w:r>
    </w:p>
    <w:p w14:paraId="5EB60C1B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es-ES" w:eastAsia="en-GB"/>
        </w:rPr>
      </w:pPr>
    </w:p>
    <w:p w14:paraId="35F97BE2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es-ES" w:eastAsia="en-GB"/>
        </w:rPr>
      </w:pPr>
    </w:p>
    <w:p w14:paraId="5863F807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s-ES"/>
        </w:rPr>
        <w:t>Đề tài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14:paraId="492DF07C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ỨNG DỤNG CONTACTBOOK - BACKEND - PHẦN 2</w:t>
      </w:r>
    </w:p>
    <w:p w14:paraId="11F1D994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/>
          <w:bCs/>
          <w:sz w:val="32"/>
          <w:szCs w:val="32"/>
          <w:lang w:val="es-ES"/>
        </w:rPr>
      </w:pPr>
    </w:p>
    <w:p w14:paraId="656C9DD5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es-ES" w:eastAsia="en-GB"/>
        </w:rPr>
      </w:pPr>
    </w:p>
    <w:tbl>
      <w:tblPr>
        <w:tblStyle w:val="111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93"/>
        <w:gridCol w:w="4592"/>
      </w:tblGrid>
      <w:tr w14:paraId="2DA3925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393" w:type="dxa"/>
          </w:tcPr>
          <w:p w14:paraId="005F3B60">
            <w:pPr>
              <w:keepNext w:val="0"/>
              <w:keepLines w:val="0"/>
              <w:pageBreakBefore w:val="0"/>
              <w:widowControl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US" w:eastAsia="en-GB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US" w:eastAsia="en-GB"/>
              </w:rPr>
              <w:t>Giảng viên hướng dẫn</w:t>
            </w:r>
          </w:p>
        </w:tc>
        <w:tc>
          <w:tcPr>
            <w:tcW w:w="4592" w:type="dxa"/>
          </w:tcPr>
          <w:p w14:paraId="5BF6EFCA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US" w:eastAsia="en-GB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US" w:eastAsia="en-GB"/>
              </w:rPr>
              <w:t>Sinh viên thực hiện</w:t>
            </w:r>
          </w:p>
        </w:tc>
      </w:tr>
      <w:tr w14:paraId="5EF1A88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393" w:type="dxa"/>
          </w:tcPr>
          <w:p w14:paraId="3CCC3B2D">
            <w:pPr>
              <w:keepNext w:val="0"/>
              <w:keepLines w:val="0"/>
              <w:pageBreakBefore w:val="0"/>
              <w:widowControl/>
              <w:kinsoku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US" w:eastAsia="en-GB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US" w:eastAsia="en-GB"/>
              </w:rPr>
              <w:t>ThS. Lê Minh Trung</w:t>
            </w:r>
          </w:p>
        </w:tc>
        <w:tc>
          <w:tcPr>
            <w:tcW w:w="4592" w:type="dxa"/>
          </w:tcPr>
          <w:p w14:paraId="2E781985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US" w:eastAsia="en-GB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US" w:eastAsia="en-GB"/>
              </w:rPr>
              <w:t>Tên: Lê Tuấn Đạt</w:t>
            </w:r>
          </w:p>
          <w:p w14:paraId="1F6F5E3E"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US" w:eastAsia="en-GB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vertAlign w:val="baseline"/>
                <w:lang w:val="en-US" w:eastAsia="en-GB"/>
              </w:rPr>
              <w:t>MSSV: B2113328</w:t>
            </w:r>
          </w:p>
        </w:tc>
      </w:tr>
    </w:tbl>
    <w:p w14:paraId="6BCD7979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es-ES" w:eastAsia="en-GB"/>
        </w:rPr>
      </w:pPr>
    </w:p>
    <w:p w14:paraId="3832CD82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es-ES" w:eastAsia="en-GB"/>
        </w:rPr>
      </w:pPr>
    </w:p>
    <w:p w14:paraId="17C4DD31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es-ES" w:eastAsia="en-GB"/>
        </w:rPr>
      </w:pPr>
    </w:p>
    <w:p w14:paraId="6FCA0AAD">
      <w:pPr>
        <w:keepNext w:val="0"/>
        <w:keepLines w:val="0"/>
        <w:pageBreakBefore w:val="0"/>
        <w:widowControl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b/>
          <w:bCs/>
          <w:sz w:val="28"/>
          <w:szCs w:val="28"/>
          <w:lang w:val="es-ES" w:eastAsia="en-GB"/>
        </w:rPr>
      </w:pPr>
    </w:p>
    <w:p w14:paraId="581F9CCF">
      <w:pPr>
        <w:jc w:val="center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sectPr>
          <w:pgSz w:w="11906" w:h="16838"/>
          <w:pgMar w:top="1138" w:right="1138" w:bottom="1138" w:left="1699" w:header="720" w:footer="720" w:gutter="0"/>
          <w:pgBorders w:display="firstPage">
            <w:top w:val="twistedLines1" w:color="auto" w:sz="31" w:space="1"/>
            <w:left w:val="twistedLines1" w:color="auto" w:sz="31" w:space="4"/>
            <w:bottom w:val="twistedLines1" w:color="auto" w:sz="31" w:space="1"/>
            <w:right w:val="twistedLines1" w:color="auto" w:sz="31" w:space="4"/>
          </w:pgBorders>
          <w:pgNumType w:fmt="decimal"/>
          <w:cols w:space="0" w:num="1"/>
          <w:rtlGutter w:val="0"/>
          <w:docGrid w:linePitch="360" w:charSpace="0"/>
        </w:sectPr>
      </w:pPr>
      <w:r>
        <w:rPr>
          <w:rFonts w:hint="default" w:ascii="Times New Roman" w:hAnsi="Times New Roman" w:cs="Times New Roman"/>
          <w:sz w:val="32"/>
          <w:szCs w:val="32"/>
          <w:lang w:val="en-US" w:eastAsia="en-GB"/>
        </w:rPr>
        <w:t>Cần Thơ, ngày 04 tháng 10 năm 2024</w:t>
      </w:r>
    </w:p>
    <w:sdt>
      <w:sdtPr>
        <w:rPr>
          <w:rFonts w:ascii="SimSun" w:hAnsi="SimSun" w:eastAsia="SimSun" w:cstheme="minorBidi"/>
          <w:b/>
          <w:bCs/>
          <w:sz w:val="26"/>
          <w:szCs w:val="26"/>
          <w:lang w:val="en-US" w:eastAsia="zh-CN" w:bidi="ar-SA"/>
        </w:rPr>
        <w:id w:val="147462737"/>
        <w15:color w:val="DBDBDB"/>
        <w:docPartObj>
          <w:docPartGallery w:val="Table of Contents"/>
          <w:docPartUnique/>
        </w:docPartObj>
      </w:sdtPr>
      <w:sdtEndPr>
        <w:rPr>
          <w:rFonts w:hint="default" w:ascii="Times New Roman" w:hAnsi="Times New Roman" w:cs="Times New Roman" w:eastAsiaTheme="minorEastAsia"/>
          <w:b/>
          <w:bCs/>
          <w:sz w:val="26"/>
          <w:szCs w:val="26"/>
          <w:lang w:val="en-US" w:eastAsia="zh-CN" w:bidi="ar-SA"/>
        </w:rPr>
      </w:sdtEndPr>
      <w:sdtContent>
        <w:p w14:paraId="24A21E34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default" w:ascii="Times New Roman" w:hAnsi="Times New Roman" w:eastAsia="SimSun" w:cs="Times New Roman"/>
              <w:b/>
              <w:bCs/>
              <w:sz w:val="26"/>
              <w:szCs w:val="26"/>
              <w:lang w:val="en-US" w:eastAsia="zh-CN" w:bidi="ar-SA"/>
            </w:rPr>
          </w:pPr>
          <w:r>
            <w:rPr>
              <w:rFonts w:hint="default" w:ascii="Times New Roman" w:hAnsi="Times New Roman" w:eastAsia="SimSun" w:cs="Times New Roman"/>
              <w:b/>
              <w:bCs/>
              <w:sz w:val="26"/>
              <w:szCs w:val="26"/>
              <w:lang w:val="en-US" w:eastAsia="zh-CN" w:bidi="ar-SA"/>
            </w:rPr>
            <w:t>MỤC LỤC</w:t>
          </w:r>
        </w:p>
        <w:p w14:paraId="33A6E291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default" w:ascii="Times New Roman" w:hAnsi="Times New Roman" w:eastAsia="SimSun" w:cs="Times New Roman"/>
              <w:b/>
              <w:bCs/>
              <w:sz w:val="26"/>
              <w:szCs w:val="26"/>
              <w:lang w:val="en-US" w:eastAsia="zh-CN" w:bidi="ar-SA"/>
            </w:rPr>
          </w:pPr>
        </w:p>
        <w:p w14:paraId="585A2E32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default" w:ascii="Times New Roman" w:hAnsi="Times New Roman" w:eastAsia="SimSun" w:cs="Times New Roman"/>
              <w:b/>
              <w:bCs/>
              <w:sz w:val="26"/>
              <w:szCs w:val="26"/>
              <w:lang w:val="en-US" w:eastAsia="zh-CN" w:bidi="ar-SA"/>
            </w:rPr>
          </w:pPr>
        </w:p>
        <w:p w14:paraId="59856FC7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default" w:ascii="Times New Roman" w:hAnsi="Times New Roman" w:eastAsia="SimSun" w:cs="Times New Roman"/>
              <w:b/>
              <w:bCs/>
              <w:sz w:val="26"/>
              <w:szCs w:val="26"/>
            </w:rPr>
          </w:pPr>
        </w:p>
        <w:p w14:paraId="002D801F">
          <w:pPr>
            <w:pStyle w:val="142"/>
            <w:keepNext w:val="0"/>
            <w:keepLines w:val="0"/>
            <w:pageBreakBefore w:val="0"/>
            <w:widowControl/>
            <w:tabs>
              <w:tab w:val="right" w:leader="dot" w:pos="9069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</w:pP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instrText xml:space="preserve">TOC \o "1-1" \h \u </w:instrTex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instrText xml:space="preserve"> HYPERLINK \l _Toc21866 </w:instrTex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t>BACKEND_1</w: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tab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instrText xml:space="preserve"> PAGEREF _Toc21866 \h </w:instrTex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t>1</w: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fldChar w:fldCharType="end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end"/>
          </w:r>
        </w:p>
        <w:p w14:paraId="7FDAB00D">
          <w:pPr>
            <w:pStyle w:val="142"/>
            <w:keepNext w:val="0"/>
            <w:keepLines w:val="0"/>
            <w:pageBreakBefore w:val="0"/>
            <w:widowControl/>
            <w:tabs>
              <w:tab w:val="right" w:leader="dot" w:pos="9069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</w:pP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instrText xml:space="preserve"> HYPERLINK \l _Toc9286 </w:instrTex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t>Bước 0: Cài đặt node và git:</w: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tab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instrText xml:space="preserve"> PAGEREF _Toc9286 \h </w:instrTex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t>1</w: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fldChar w:fldCharType="end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end"/>
          </w:r>
        </w:p>
        <w:p w14:paraId="190FEA4E">
          <w:pPr>
            <w:pStyle w:val="142"/>
            <w:keepNext w:val="0"/>
            <w:keepLines w:val="0"/>
            <w:pageBreakBefore w:val="0"/>
            <w:widowControl/>
            <w:tabs>
              <w:tab w:val="right" w:leader="dot" w:pos="9069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</w:pP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instrText xml:space="preserve"> HYPERLINK \l _Toc26921 </w:instrTex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t>Bước 1: Tạo ứng dụng Node</w: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tab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instrText xml:space="preserve"> PAGEREF _Toc26921 \h </w:instrTex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t>1</w: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fldChar w:fldCharType="end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end"/>
          </w:r>
        </w:p>
        <w:p w14:paraId="57B09E41">
          <w:pPr>
            <w:pStyle w:val="142"/>
            <w:keepNext w:val="0"/>
            <w:keepLines w:val="0"/>
            <w:pageBreakBefore w:val="0"/>
            <w:widowControl/>
            <w:tabs>
              <w:tab w:val="right" w:leader="dot" w:pos="9069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</w:pP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instrText xml:space="preserve"> HYPERLINK \l _Toc24136 </w:instrTex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t>Bước 2: Quản lý mã nguồn dự án với git và GitHub</w: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tab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instrText xml:space="preserve"> PAGEREF _Toc24136 \h </w:instrTex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t>2</w: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fldChar w:fldCharType="end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end"/>
          </w:r>
        </w:p>
        <w:p w14:paraId="64ED1E1A">
          <w:pPr>
            <w:pStyle w:val="142"/>
            <w:keepNext w:val="0"/>
            <w:keepLines w:val="0"/>
            <w:pageBreakBefore w:val="0"/>
            <w:widowControl/>
            <w:tabs>
              <w:tab w:val="right" w:leader="dot" w:pos="9069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</w:pP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instrText xml:space="preserve"> HYPERLINK \l _Toc27398 </w:instrTex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t>Bước 3: Cấu hình Visual Studio Code, ESLint và Prettier</w: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tab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instrText xml:space="preserve"> PAGEREF _Toc27398 \h </w:instrTex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t>4</w: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fldChar w:fldCharType="end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end"/>
          </w:r>
        </w:p>
        <w:p w14:paraId="0762B971">
          <w:pPr>
            <w:pStyle w:val="142"/>
            <w:keepNext w:val="0"/>
            <w:keepLines w:val="0"/>
            <w:pageBreakBefore w:val="0"/>
            <w:widowControl/>
            <w:tabs>
              <w:tab w:val="right" w:leader="dot" w:pos="9069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</w:pP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instrText xml:space="preserve"> HYPERLINK \l _Toc6701 </w:instrTex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 w:val="26"/>
              <w:szCs w:val="26"/>
              <w:lang w:val="en-US"/>
            </w:rPr>
            <w:t>Bước 4: Cài đặt Express:</w: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tab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instrText xml:space="preserve"> PAGEREF _Toc6701 \h </w:instrTex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t>5</w: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fldChar w:fldCharType="end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end"/>
          </w:r>
        </w:p>
        <w:p w14:paraId="27AD8ABE">
          <w:pPr>
            <w:pStyle w:val="142"/>
            <w:keepNext w:val="0"/>
            <w:keepLines w:val="0"/>
            <w:pageBreakBefore w:val="0"/>
            <w:widowControl/>
            <w:tabs>
              <w:tab w:val="right" w:leader="dot" w:pos="9069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</w:pP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instrText xml:space="preserve"> HYPERLINK \l _Toc32647 </w:instrTex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t>Bước 5: Định nghĩa Controller và các route</w: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tab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instrText xml:space="preserve"> PAGEREF _Toc32647 \h </w:instrTex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t>9</w: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fldChar w:fldCharType="end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end"/>
          </w:r>
        </w:p>
        <w:p w14:paraId="0525B9D6">
          <w:pPr>
            <w:pStyle w:val="142"/>
            <w:keepNext w:val="0"/>
            <w:keepLines w:val="0"/>
            <w:pageBreakBefore w:val="0"/>
            <w:widowControl/>
            <w:tabs>
              <w:tab w:val="right" w:leader="dot" w:pos="9069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</w:pP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instrText xml:space="preserve"> HYPERLINK \l _Toc24122 </w:instrTex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t>Bước 6: Cài đặt xử lý lỗi</w: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tab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instrText xml:space="preserve"> PAGEREF _Toc24122 \h </w:instrTex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t>12</w: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fldChar w:fldCharType="end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end"/>
          </w:r>
        </w:p>
        <w:p w14:paraId="3444EE35">
          <w:pPr>
            <w:pStyle w:val="142"/>
            <w:keepNext w:val="0"/>
            <w:keepLines w:val="0"/>
            <w:pageBreakBefore w:val="0"/>
            <w:widowControl/>
            <w:tabs>
              <w:tab w:val="right" w:leader="dot" w:pos="9069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</w:pP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instrText xml:space="preserve"> HYPERLINK \l _Toc8273 </w:instrTex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t>BACKEND_2</w: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tab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instrText xml:space="preserve"> PAGEREF _Toc8273 \h </w:instrTex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t>16</w: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fldChar w:fldCharType="end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end"/>
          </w:r>
        </w:p>
        <w:p w14:paraId="5757FEE1">
          <w:pPr>
            <w:pStyle w:val="142"/>
            <w:keepNext w:val="0"/>
            <w:keepLines w:val="0"/>
            <w:pageBreakBefore w:val="0"/>
            <w:widowControl/>
            <w:tabs>
              <w:tab w:val="right" w:leader="dot" w:pos="9069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</w:pP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instrText xml:space="preserve"> HYPERLINK \l _Toc24618 </w:instrTex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t>Bước 0: Cài đặt MongoDB:</w: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tab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instrText xml:space="preserve"> PAGEREF _Toc24618 \h </w:instrTex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t>16</w: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fldChar w:fldCharType="end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end"/>
          </w:r>
        </w:p>
        <w:p w14:paraId="3CBC4E73">
          <w:pPr>
            <w:pStyle w:val="142"/>
            <w:keepNext w:val="0"/>
            <w:keepLines w:val="0"/>
            <w:pageBreakBefore w:val="0"/>
            <w:widowControl/>
            <w:tabs>
              <w:tab w:val="right" w:leader="dot" w:pos="9069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</w:pP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instrText xml:space="preserve"> HYPERLINK \l _Toc27698 </w:instrTex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t>Bước 1: Cài đặt thư viện mongo, định nghĩa hàm trợ giúp kết nối và lớp dịch vụ truy xuất cơ sở dữ liệu (CSDL)</w: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tab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instrText xml:space="preserve"> PAGEREF _Toc27698 \h </w:instrTex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t>17</w: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fldChar w:fldCharType="end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end"/>
          </w:r>
        </w:p>
        <w:p w14:paraId="726544E7">
          <w:pPr>
            <w:pStyle w:val="142"/>
            <w:keepNext w:val="0"/>
            <w:keepLines w:val="0"/>
            <w:pageBreakBefore w:val="0"/>
            <w:widowControl/>
            <w:tabs>
              <w:tab w:val="right" w:leader="dot" w:pos="9069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</w:pP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instrText xml:space="preserve"> HYPERLINK \l _Toc2959 </w:instrTex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t>Bước 2: Cài đặt các handler</w: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tab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instrText xml:space="preserve"> PAGEREF _Toc2959 \h </w:instrTex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t>19</w:t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</w:rPr>
            <w:fldChar w:fldCharType="end"/>
          </w:r>
          <w:r>
            <w:rPr>
              <w:rFonts w:hint="default" w:ascii="Times New Roman" w:hAnsi="Times New Roman" w:cs="Times New Roman"/>
              <w:b/>
              <w:bCs/>
              <w:sz w:val="26"/>
              <w:szCs w:val="26"/>
              <w:lang w:val="en-US"/>
            </w:rPr>
            <w:fldChar w:fldCharType="end"/>
          </w:r>
        </w:p>
        <w:p w14:paraId="1AED3924">
          <w:pPr>
            <w:rPr>
              <w:rFonts w:hint="default" w:ascii="Times New Roman" w:hAnsi="Times New Roman" w:cs="Times New Roman" w:eastAsiaTheme="minorEastAsia"/>
              <w:bCs/>
              <w:szCs w:val="26"/>
              <w:lang w:val="en-US" w:eastAsia="zh-CN" w:bidi="ar-SA"/>
            </w:rPr>
          </w:pPr>
          <w:r>
            <w:rPr>
              <w:rFonts w:hint="default" w:ascii="Times New Roman" w:hAnsi="Times New Roman" w:cs="Times New Roman"/>
              <w:bCs/>
              <w:szCs w:val="26"/>
              <w:lang w:val="en-US"/>
            </w:rPr>
            <w:fldChar w:fldCharType="end"/>
          </w:r>
        </w:p>
      </w:sdtContent>
    </w:sdt>
    <w:p w14:paraId="0539BBC3">
      <w:pPr>
        <w:rPr>
          <w:rFonts w:hint="default" w:ascii="Times New Roman" w:hAnsi="Times New Roman" w:cs="Times New Roman" w:eastAsiaTheme="minorEastAsia"/>
          <w:bCs/>
          <w:szCs w:val="26"/>
          <w:lang w:val="en-US" w:eastAsia="zh-CN" w:bidi="ar-SA"/>
        </w:rPr>
      </w:pPr>
    </w:p>
    <w:p w14:paraId="2AFC1418">
      <w:pPr>
        <w:pStyle w:val="2"/>
        <w:bidi w:val="0"/>
        <w:snapToGrid/>
        <w:spacing w:after="0" w:afterAutospacing="0" w:line="360" w:lineRule="auto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sectPr>
          <w:footerReference r:id="rId3" w:type="default"/>
          <w:pgSz w:w="11906" w:h="16838"/>
          <w:pgMar w:top="1138" w:right="1138" w:bottom="1138" w:left="1699" w:header="720" w:footer="720" w:gutter="0"/>
          <w:pgBorders w:display="firstPage"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 w:start="1"/>
          <w:cols w:space="0" w:num="1"/>
          <w:rtlGutter w:val="0"/>
          <w:docGrid w:linePitch="360" w:charSpace="0"/>
        </w:sectPr>
      </w:pPr>
      <w:bookmarkStart w:id="19" w:name="_GoBack"/>
      <w:bookmarkEnd w:id="19"/>
    </w:p>
    <w:p w14:paraId="75D57ED9">
      <w:pPr>
        <w:pStyle w:val="2"/>
        <w:bidi w:val="0"/>
        <w:snapToGrid/>
        <w:spacing w:before="0" w:beforeAutospacing="0" w:after="0" w:afterAutospacing="0" w:line="360" w:lineRule="auto"/>
        <w:jc w:val="center"/>
        <w:rPr>
          <w:rFonts w:hint="default"/>
          <w:lang w:val="en-US"/>
        </w:rPr>
      </w:pPr>
      <w:bookmarkStart w:id="0" w:name="_Toc21866"/>
      <w:bookmarkStart w:id="1" w:name="_Toc9908"/>
      <w:r>
        <w:rPr>
          <w:rFonts w:hint="default"/>
          <w:lang w:val="en-US"/>
        </w:rPr>
        <w:t>BACKEND_1</w:t>
      </w:r>
      <w:bookmarkEnd w:id="0"/>
    </w:p>
    <w:p w14:paraId="10D39A7D">
      <w:pPr>
        <w:pStyle w:val="2"/>
        <w:bidi w:val="0"/>
        <w:snapToGrid/>
        <w:spacing w:before="0" w:beforeAutospacing="0" w:after="0" w:afterAutospacing="0" w:line="360" w:lineRule="auto"/>
        <w:rPr>
          <w:rFonts w:hint="default"/>
          <w:lang w:val="en-US"/>
        </w:rPr>
      </w:pPr>
      <w:bookmarkStart w:id="2" w:name="_Toc9286"/>
      <w:r>
        <w:rPr>
          <w:rFonts w:hint="default"/>
          <w:lang w:val="en-US"/>
        </w:rPr>
        <w:t>Bước 0: Cài đặt node và git:</w:t>
      </w:r>
      <w:bookmarkEnd w:id="1"/>
      <w:bookmarkEnd w:id="2"/>
    </w:p>
    <w:p w14:paraId="25F8196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drawing>
          <wp:inline distT="0" distB="0" distL="114300" distR="114300">
            <wp:extent cx="6106160" cy="1049655"/>
            <wp:effectExtent l="0" t="0" r="5080" b="1905"/>
            <wp:docPr id="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104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55BC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</w:p>
    <w:p w14:paraId="53D0B540">
      <w:pPr>
        <w:pStyle w:val="2"/>
        <w:bidi w:val="0"/>
        <w:snapToGrid/>
        <w:spacing w:before="0" w:beforeAutospacing="0" w:after="0" w:afterAutospacing="0" w:line="360" w:lineRule="auto"/>
        <w:rPr>
          <w:rFonts w:hint="default"/>
          <w:lang w:val="en-US"/>
        </w:rPr>
      </w:pPr>
      <w:bookmarkStart w:id="3" w:name="_Toc4445"/>
      <w:bookmarkStart w:id="4" w:name="_Toc26921"/>
      <w:r>
        <w:rPr>
          <w:rFonts w:hint="default"/>
          <w:lang w:val="en-US"/>
        </w:rPr>
        <w:t>Bước 1: Tạo ứng dụng Node</w:t>
      </w:r>
      <w:bookmarkEnd w:id="3"/>
      <w:bookmarkEnd w:id="4"/>
    </w:p>
    <w:p w14:paraId="3E68844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Tạo thư mục dự án “CT449--PTUDW-Lab1”.</w:t>
      </w:r>
    </w:p>
    <w:p w14:paraId="43AC0DD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Khởi tạo Node:</w:t>
      </w:r>
    </w:p>
    <w:p w14:paraId="7853CA2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drawing>
          <wp:inline distT="0" distB="0" distL="114300" distR="114300">
            <wp:extent cx="6111875" cy="346710"/>
            <wp:effectExtent l="0" t="0" r="14605" b="3810"/>
            <wp:docPr id="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34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D68C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</w:p>
    <w:p w14:paraId="7E9DDB1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Thông tin dự án:</w:t>
      </w:r>
    </w:p>
    <w:p w14:paraId="3992808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drawing>
          <wp:inline distT="0" distB="0" distL="114300" distR="114300">
            <wp:extent cx="6112510" cy="2704465"/>
            <wp:effectExtent l="0" t="0" r="13970" b="8255"/>
            <wp:docPr id="5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4774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</w:p>
    <w:p w14:paraId="1C78E51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Cài đặt các package cần thiết:</w:t>
      </w:r>
    </w:p>
    <w:p w14:paraId="609CE98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drawing>
          <wp:inline distT="0" distB="0" distL="114300" distR="114300">
            <wp:extent cx="6104890" cy="1055370"/>
            <wp:effectExtent l="0" t="0" r="6350" b="11430"/>
            <wp:docPr id="5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4890" cy="105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8C6C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</w:p>
    <w:p w14:paraId="6274E1AA">
      <w:pPr>
        <w:pStyle w:val="2"/>
        <w:bidi w:val="0"/>
        <w:snapToGrid/>
        <w:spacing w:after="0" w:afterAutospacing="0" w:line="360" w:lineRule="auto"/>
        <w:rPr>
          <w:rFonts w:hint="default"/>
          <w:lang w:val="en-US"/>
        </w:rPr>
      </w:pPr>
      <w:bookmarkStart w:id="5" w:name="_Toc16259"/>
      <w:bookmarkStart w:id="6" w:name="_Toc24136"/>
      <w:r>
        <w:rPr>
          <w:rFonts w:hint="default"/>
          <w:lang w:val="en-US"/>
        </w:rPr>
        <w:t>Bước 2: Quản lý mã nguồn dự án với git và GitHub</w:t>
      </w:r>
      <w:bookmarkEnd w:id="5"/>
      <w:bookmarkEnd w:id="6"/>
    </w:p>
    <w:p w14:paraId="42E20DB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 xml:space="preserve">Tạo tập tin .gitignore: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npx gitignore node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. Tập tin này liệt kê các thư mục, tập tin sẽ không được quản lý bởi git.</w:t>
      </w:r>
    </w:p>
    <w:p w14:paraId="5B0A183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09970" cy="283845"/>
            <wp:effectExtent l="0" t="0" r="1270" b="5715"/>
            <wp:docPr id="5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9970" cy="28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5459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222F130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Trong thư mục gốc dự án, chạy lệnh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git init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. Gõ tiếp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git status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, sẽ xuất hiện 3 tập tin chưa được quản lý bởi git.</w:t>
      </w:r>
    </w:p>
    <w:p w14:paraId="3A509F5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03620" cy="1387475"/>
            <wp:effectExtent l="0" t="0" r="7620" b="14605"/>
            <wp:docPr id="5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138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9728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4EF2D64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Cho git quản lý 3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.gitignore, package-lock.json, package.json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bằng lệnh:</w:t>
      </w:r>
    </w:p>
    <w:p w14:paraId="0A5B7DD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git add .gitignore package-lock.json package.json</w:t>
      </w:r>
    </w:p>
    <w:p w14:paraId="7AF8096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02350" cy="415925"/>
            <wp:effectExtent l="0" t="0" r="8890" b="10795"/>
            <wp:docPr id="5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41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8AE7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Gõ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git status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để kiểm tra lại:</w:t>
      </w:r>
    </w:p>
    <w:p w14:paraId="1F8D543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13780" cy="1370330"/>
            <wp:effectExtent l="0" t="0" r="12700" b="1270"/>
            <wp:docPr id="5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137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D3C7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43D45D1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Thực thi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git commit -m “Cai dat du an”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để lưu các thay đổi. Tùy chọn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-m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cho phép tạo ghi chú cho commit này.</w:t>
      </w:r>
    </w:p>
    <w:p w14:paraId="4A404A0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08700" cy="744220"/>
            <wp:effectExtent l="0" t="0" r="2540" b="2540"/>
            <wp:docPr id="5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74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E7CF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1731480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77C9DB6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2514D7E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Upload dự án cục bộ lên GitHub bằng lệnh:</w:t>
      </w:r>
    </w:p>
    <w:p w14:paraId="794BB72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01715" cy="1456055"/>
            <wp:effectExtent l="0" t="0" r="9525" b="6985"/>
            <wp:docPr id="5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1715" cy="145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E3FE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6615BEB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13145" cy="1515110"/>
            <wp:effectExtent l="0" t="0" r="13335" b="8890"/>
            <wp:docPr id="6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151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4A0B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09EB50FE"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 w14:paraId="69395C69">
      <w:pPr>
        <w:pStyle w:val="2"/>
        <w:bidi w:val="0"/>
        <w:snapToGrid/>
        <w:spacing w:before="0" w:beforeAutospacing="0" w:after="0" w:afterAutospacing="0" w:line="360" w:lineRule="auto"/>
        <w:rPr>
          <w:rFonts w:hint="default"/>
          <w:lang w:val="en-US"/>
        </w:rPr>
      </w:pPr>
      <w:bookmarkStart w:id="7" w:name="_Toc16609"/>
      <w:bookmarkStart w:id="8" w:name="_Toc27398"/>
      <w:r>
        <w:rPr>
          <w:rFonts w:hint="default"/>
          <w:lang w:val="en-US"/>
        </w:rPr>
        <w:t>Bước 3: Cấu hình Visual Studio Code, ESLint và Prettier</w:t>
      </w:r>
      <w:bookmarkEnd w:id="7"/>
      <w:bookmarkEnd w:id="8"/>
    </w:p>
    <w:p w14:paraId="504AA81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Cài đặt gói eslint và prettier toàn cục:</w:t>
      </w:r>
    </w:p>
    <w:p w14:paraId="0EA47CC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03620" cy="829945"/>
            <wp:effectExtent l="0" t="0" r="7620" b="8255"/>
            <wp:docPr id="6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82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CA56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76D89C1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 xml:space="preserve">Tạo tập tin </w:t>
      </w:r>
      <w:r>
        <w:rPr>
          <w:rFonts w:hint="default" w:ascii="Times New Roman" w:hAnsi="Times New Roman"/>
          <w:b w:val="0"/>
          <w:bCs w:val="0"/>
          <w:i/>
          <w:iCs/>
          <w:sz w:val="26"/>
          <w:szCs w:val="26"/>
          <w:lang w:val="en-US"/>
        </w:rPr>
        <w:t>.eslintrc.js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 xml:space="preserve"> tại thư mục gốc của dự án:</w:t>
      </w:r>
    </w:p>
    <w:p w14:paraId="728DD0F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2562225" cy="1905000"/>
            <wp:effectExtent l="0" t="0" r="13335" b="0"/>
            <wp:docPr id="6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8CD8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229225" cy="2181225"/>
            <wp:effectExtent l="0" t="0" r="13335" b="13335"/>
            <wp:docPr id="6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C1D8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Lưu thay đổi lên git:</w:t>
      </w:r>
    </w:p>
    <w:p w14:paraId="33FEA97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/>
          <w:b w:val="0"/>
          <w:bCs w:val="0"/>
          <w:i/>
          <w:iCs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/>
          <w:iCs/>
          <w:sz w:val="26"/>
          <w:szCs w:val="26"/>
          <w:lang w:val="en-US"/>
        </w:rPr>
        <w:t>git add -u</w:t>
      </w:r>
    </w:p>
    <w:p w14:paraId="1A9A4F8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/>
          <w:b w:val="0"/>
          <w:bCs w:val="0"/>
          <w:i/>
          <w:iCs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/>
          <w:iCs/>
          <w:sz w:val="26"/>
          <w:szCs w:val="26"/>
          <w:lang w:val="en-US"/>
        </w:rPr>
        <w:t>git add .eslintrc.js</w:t>
      </w:r>
    </w:p>
    <w:p w14:paraId="22D2BA5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/>
          <w:iCs/>
          <w:sz w:val="26"/>
          <w:szCs w:val="26"/>
          <w:lang w:val="en-US"/>
        </w:rPr>
        <w:t>git commit -m “Cau hinh ESLint cho du an”</w:t>
      </w:r>
    </w:p>
    <w:p w14:paraId="4EB464E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11875" cy="979170"/>
            <wp:effectExtent l="0" t="0" r="14605" b="11430"/>
            <wp:docPr id="6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2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97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02B0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63EAED67">
      <w:pPr>
        <w:pStyle w:val="2"/>
        <w:bidi w:val="0"/>
        <w:snapToGrid/>
        <w:spacing w:before="0" w:beforeAutospacing="0" w:after="0" w:afterAutospacing="0" w:line="360" w:lineRule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bookmarkStart w:id="9" w:name="_Toc22213"/>
      <w:bookmarkStart w:id="10" w:name="_Toc6701"/>
      <w:r>
        <w:rPr>
          <w:rFonts w:hint="default" w:ascii="Times New Roman" w:hAnsi="Times New Roman"/>
          <w:b/>
          <w:bCs/>
          <w:i w:val="0"/>
          <w:iCs w:val="0"/>
          <w:sz w:val="26"/>
          <w:szCs w:val="26"/>
          <w:lang w:val="en-US"/>
        </w:rPr>
        <w:t>Bước 4: Cài đặt Express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:</w:t>
      </w:r>
      <w:bookmarkEnd w:id="9"/>
      <w:bookmarkEnd w:id="10"/>
    </w:p>
    <w:p w14:paraId="17997DD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Tạo lần lượt tập tin app.js và server.js:</w:t>
      </w:r>
    </w:p>
    <w:p w14:paraId="5D2BFC6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09335" cy="3054985"/>
            <wp:effectExtent l="0" t="0" r="1905" b="8255"/>
            <wp:docPr id="6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2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09335" cy="305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46E7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543550" cy="1895475"/>
            <wp:effectExtent l="0" t="0" r="3810" b="9525"/>
            <wp:docPr id="6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90E2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02432DA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Lần lượt tạo thư mục app, app/config và tập tin app/config/index.js:</w:t>
      </w:r>
    </w:p>
    <w:p w14:paraId="0426FCF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2562225" cy="2943225"/>
            <wp:effectExtent l="0" t="0" r="13335" b="13335"/>
            <wp:docPr id="6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2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4AD6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4333875" cy="1847850"/>
            <wp:effectExtent l="0" t="0" r="9525" b="11430"/>
            <wp:docPr id="6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2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D8B3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 xml:space="preserve">Mở cửa sổ terminal tại thư mục dự án và thực hiện lệnh: </w:t>
      </w:r>
      <w:r>
        <w:rPr>
          <w:rFonts w:hint="default" w:ascii="Times New Roman" w:hAnsi="Times New Roman"/>
          <w:b w:val="0"/>
          <w:bCs w:val="0"/>
          <w:i/>
          <w:iCs/>
          <w:sz w:val="26"/>
          <w:szCs w:val="26"/>
          <w:lang w:val="en-US"/>
        </w:rPr>
        <w:t>node server.js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 xml:space="preserve">. Truy cập 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fldChar w:fldCharType="begin"/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instrText xml:space="preserve"> HYPERLINK "http://localhost:3000/" </w:instrTex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fldChar w:fldCharType="separate"/>
      </w:r>
      <w:r>
        <w:rPr>
          <w:rStyle w:val="36"/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http://localhost:3000/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fldChar w:fldCharType="end"/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 xml:space="preserve"> để xem kết quả.</w:t>
      </w:r>
    </w:p>
    <w:p w14:paraId="65D6BFC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13145" cy="474345"/>
            <wp:effectExtent l="0" t="0" r="13335" b="13335"/>
            <wp:docPr id="6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2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47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F4CA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13780" cy="1365885"/>
            <wp:effectExtent l="0" t="0" r="12700" b="5715"/>
            <wp:docPr id="3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136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2403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ab/>
      </w:r>
    </w:p>
    <w:p w14:paraId="219D08C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Xem kết quả ở Postman:</w:t>
      </w:r>
    </w:p>
    <w:p w14:paraId="57EBA42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02350" cy="777240"/>
            <wp:effectExtent l="0" t="0" r="8890" b="0"/>
            <wp:docPr id="3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2747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09970" cy="1740535"/>
            <wp:effectExtent l="0" t="0" r="1270" b="12065"/>
            <wp:docPr id="4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1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09970" cy="174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2982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649FAD2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 xml:space="preserve">Cài đặt gói hỗ trợ </w:t>
      </w:r>
      <w:r>
        <w:rPr>
          <w:rFonts w:hint="default" w:ascii="Times New Roman" w:hAnsi="Times New Roman"/>
          <w:b w:val="0"/>
          <w:bCs w:val="0"/>
          <w:i/>
          <w:iCs/>
          <w:sz w:val="26"/>
          <w:szCs w:val="26"/>
          <w:lang w:val="en-US"/>
        </w:rPr>
        <w:t>nodemon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.</w:t>
      </w:r>
    </w:p>
    <w:p w14:paraId="58B56E6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07430" cy="955040"/>
            <wp:effectExtent l="0" t="0" r="3810" b="5080"/>
            <wp:docPr id="7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3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07430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1B56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1128465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 xml:space="preserve">Thay đổi cấu hình mục “scripts” trong tập tin </w:t>
      </w:r>
      <w:r>
        <w:rPr>
          <w:rFonts w:hint="default" w:ascii="Times New Roman" w:hAnsi="Times New Roman"/>
          <w:b w:val="0"/>
          <w:bCs w:val="0"/>
          <w:i/>
          <w:iCs/>
          <w:sz w:val="26"/>
          <w:szCs w:val="26"/>
          <w:lang w:val="en-US"/>
        </w:rPr>
        <w:t>package.json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:</w:t>
      </w:r>
    </w:p>
    <w:p w14:paraId="75121E8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3951605" cy="5109845"/>
            <wp:effectExtent l="0" t="0" r="10795" b="10795"/>
            <wp:docPr id="7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3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51605" cy="510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41CE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78F761A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Lưu các thay đổi vào git:</w:t>
      </w:r>
    </w:p>
    <w:p w14:paraId="16FCD21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08700" cy="2439670"/>
            <wp:effectExtent l="0" t="0" r="2540" b="13970"/>
            <wp:docPr id="7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3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243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7580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360" w:lineRule="auto"/>
        <w:jc w:val="center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11240" cy="1110615"/>
            <wp:effectExtent l="0" t="0" r="0" b="1905"/>
            <wp:docPr id="7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111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2CE75"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 w14:paraId="57699953">
      <w:pPr>
        <w:pStyle w:val="2"/>
        <w:bidi w:val="0"/>
        <w:snapToGrid/>
        <w:spacing w:before="0" w:beforeAutospacing="0" w:after="0" w:afterAutospacing="0" w:line="360" w:lineRule="auto"/>
        <w:rPr>
          <w:rFonts w:hint="default"/>
          <w:lang w:val="en-US"/>
        </w:rPr>
      </w:pPr>
      <w:bookmarkStart w:id="11" w:name="_Toc20176"/>
      <w:bookmarkStart w:id="12" w:name="_Toc32647"/>
      <w:r>
        <w:rPr>
          <w:rFonts w:hint="default"/>
          <w:lang w:val="en-US"/>
        </w:rPr>
        <w:t>Bước 5: Định nghĩa Controller và các route</w:t>
      </w:r>
      <w:bookmarkEnd w:id="11"/>
      <w:bookmarkEnd w:id="12"/>
    </w:p>
    <w:p w14:paraId="1EB5DEE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 xml:space="preserve">Tạo thư mục </w:t>
      </w:r>
      <w:r>
        <w:rPr>
          <w:rFonts w:hint="default" w:ascii="Times New Roman" w:hAnsi="Times New Roman"/>
          <w:b w:val="0"/>
          <w:bCs w:val="0"/>
          <w:i/>
          <w:iCs/>
          <w:sz w:val="26"/>
          <w:szCs w:val="26"/>
          <w:lang w:val="en-US"/>
        </w:rPr>
        <w:t>controllers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 xml:space="preserve"> trong thư mục </w:t>
      </w:r>
      <w:r>
        <w:rPr>
          <w:rFonts w:hint="default" w:ascii="Times New Roman" w:hAnsi="Times New Roman"/>
          <w:b w:val="0"/>
          <w:bCs w:val="0"/>
          <w:i/>
          <w:iCs/>
          <w:sz w:val="26"/>
          <w:szCs w:val="26"/>
          <w:lang w:val="en-US"/>
        </w:rPr>
        <w:t>app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 xml:space="preserve">. Sau đó, tạo tập tin </w:t>
      </w:r>
      <w:r>
        <w:rPr>
          <w:rFonts w:hint="default" w:ascii="Times New Roman" w:hAnsi="Times New Roman"/>
          <w:b w:val="0"/>
          <w:bCs w:val="0"/>
          <w:i/>
          <w:iCs/>
          <w:sz w:val="26"/>
          <w:szCs w:val="26"/>
          <w:lang w:val="en-US"/>
        </w:rPr>
        <w:t>contact.controller.js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 xml:space="preserve"> trong thư mục </w:t>
      </w:r>
      <w:r>
        <w:rPr>
          <w:rFonts w:hint="default" w:ascii="Times New Roman" w:hAnsi="Times New Roman"/>
          <w:b w:val="0"/>
          <w:bCs w:val="0"/>
          <w:i/>
          <w:iCs/>
          <w:sz w:val="26"/>
          <w:szCs w:val="26"/>
          <w:lang w:val="en-US"/>
        </w:rPr>
        <w:t>controllers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 xml:space="preserve"> như sau:</w:t>
      </w:r>
    </w:p>
    <w:p w14:paraId="64D1A5E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905500" cy="6353175"/>
            <wp:effectExtent l="0" t="0" r="7620" b="1905"/>
            <wp:docPr id="7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3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256D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2566676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 xml:space="preserve">Tạo thư mục </w:t>
      </w:r>
      <w:r>
        <w:rPr>
          <w:rFonts w:hint="default" w:ascii="Times New Roman" w:hAnsi="Times New Roman"/>
          <w:b w:val="0"/>
          <w:bCs w:val="0"/>
          <w:i/>
          <w:iCs/>
          <w:sz w:val="26"/>
          <w:szCs w:val="26"/>
          <w:lang w:val="en-US"/>
        </w:rPr>
        <w:t>routes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 xml:space="preserve"> trong thư mục </w:t>
      </w:r>
      <w:r>
        <w:rPr>
          <w:rFonts w:hint="default" w:ascii="Times New Roman" w:hAnsi="Times New Roman"/>
          <w:b w:val="0"/>
          <w:bCs w:val="0"/>
          <w:i/>
          <w:iCs/>
          <w:sz w:val="26"/>
          <w:szCs w:val="26"/>
          <w:lang w:val="en-US"/>
        </w:rPr>
        <w:t>app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 xml:space="preserve">. Sau đó, tạo tập tin </w:t>
      </w:r>
      <w:r>
        <w:rPr>
          <w:rFonts w:hint="default" w:ascii="Times New Roman" w:hAnsi="Times New Roman"/>
          <w:b w:val="0"/>
          <w:bCs w:val="0"/>
          <w:i/>
          <w:iCs/>
          <w:sz w:val="26"/>
          <w:szCs w:val="26"/>
          <w:lang w:val="en-US"/>
        </w:rPr>
        <w:t>contact.route.js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 xml:space="preserve"> trong thư mục </w:t>
      </w:r>
      <w:r>
        <w:rPr>
          <w:rFonts w:hint="default" w:ascii="Times New Roman" w:hAnsi="Times New Roman"/>
          <w:b w:val="0"/>
          <w:bCs w:val="0"/>
          <w:i/>
          <w:iCs/>
          <w:sz w:val="26"/>
          <w:szCs w:val="26"/>
          <w:lang w:val="en-US"/>
        </w:rPr>
        <w:t>routes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 xml:space="preserve"> như sau:</w:t>
      </w:r>
    </w:p>
    <w:p w14:paraId="6704BA6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11875" cy="4462145"/>
            <wp:effectExtent l="0" t="0" r="14605" b="3175"/>
            <wp:docPr id="7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3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446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2B6D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5F6B95B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 xml:space="preserve">Hiệu chỉnh tập tin </w:t>
      </w:r>
      <w:r>
        <w:rPr>
          <w:rFonts w:hint="default" w:ascii="Times New Roman" w:hAnsi="Times New Roman"/>
          <w:b w:val="0"/>
          <w:bCs w:val="0"/>
          <w:i/>
          <w:iCs/>
          <w:sz w:val="26"/>
          <w:szCs w:val="26"/>
          <w:lang w:val="en-US"/>
        </w:rPr>
        <w:t>app.js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:</w:t>
      </w:r>
    </w:p>
    <w:p w14:paraId="7505F28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08700" cy="3649345"/>
            <wp:effectExtent l="0" t="0" r="2540" b="8255"/>
            <wp:docPr id="7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3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64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5249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1FEF87E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69293AB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 xml:space="preserve">Client cần gửi yêu cầu DELETE đến URL: 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fldChar w:fldCharType="begin"/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instrText xml:space="preserve"> HYPERLINK "http://localhost:3000/api/contacts/favorite" </w:instrTex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fldChar w:fldCharType="separate"/>
      </w:r>
      <w:r>
        <w:rPr>
          <w:rStyle w:val="51"/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http://localhost:3000/api/contacts/favorite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fldChar w:fldCharType="end"/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 xml:space="preserve"> </w:t>
      </w:r>
    </w:p>
    <w:p w14:paraId="4610C0F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12510" cy="2553970"/>
            <wp:effectExtent l="0" t="0" r="13970" b="6350"/>
            <wp:docPr id="4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2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0676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0290D26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Lưu các thay đổi lên git:</w:t>
      </w:r>
    </w:p>
    <w:p w14:paraId="08F43A7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11240" cy="831215"/>
            <wp:effectExtent l="0" t="0" r="0" b="6985"/>
            <wp:docPr id="7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3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83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081F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3ADC0347"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 w14:paraId="73727950">
      <w:pPr>
        <w:pStyle w:val="2"/>
        <w:bidi w:val="0"/>
        <w:snapToGrid/>
        <w:spacing w:after="0" w:afterAutospacing="0" w:line="360" w:lineRule="auto"/>
        <w:rPr>
          <w:rFonts w:hint="default"/>
          <w:lang w:val="en-US"/>
        </w:rPr>
      </w:pPr>
      <w:bookmarkStart w:id="13" w:name="_Toc25215"/>
      <w:bookmarkStart w:id="14" w:name="_Toc24122"/>
      <w:r>
        <w:rPr>
          <w:rFonts w:hint="default"/>
          <w:lang w:val="en-US"/>
        </w:rPr>
        <w:t>Bước 6: Cài đặt xử lý lỗi</w:t>
      </w:r>
      <w:bookmarkEnd w:id="13"/>
      <w:bookmarkEnd w:id="14"/>
    </w:p>
    <w:p w14:paraId="0D6CC57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 xml:space="preserve">Tạo tập tin </w:t>
      </w:r>
      <w:r>
        <w:rPr>
          <w:rFonts w:hint="default" w:ascii="Times New Roman" w:hAnsi="Times New Roman"/>
          <w:b w:val="0"/>
          <w:bCs w:val="0"/>
          <w:i/>
          <w:iCs/>
          <w:sz w:val="26"/>
          <w:szCs w:val="26"/>
          <w:lang w:val="en-US"/>
        </w:rPr>
        <w:t>app/api-error.js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:</w:t>
      </w:r>
    </w:p>
    <w:p w14:paraId="2A86DF1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4343400" cy="2276475"/>
            <wp:effectExtent l="0" t="0" r="0" b="9525"/>
            <wp:docPr id="7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3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4F15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46892FF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 xml:space="preserve">Mở tập tin </w:t>
      </w:r>
      <w:r>
        <w:rPr>
          <w:rFonts w:hint="default" w:ascii="Times New Roman" w:hAnsi="Times New Roman"/>
          <w:b w:val="0"/>
          <w:bCs w:val="0"/>
          <w:i/>
          <w:iCs/>
          <w:sz w:val="26"/>
          <w:szCs w:val="26"/>
          <w:lang w:val="en-US"/>
        </w:rPr>
        <w:t>app.js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 xml:space="preserve"> và thêm vào các middle ware:</w:t>
      </w:r>
    </w:p>
    <w:p w14:paraId="69BD164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766435" cy="5657215"/>
            <wp:effectExtent l="0" t="0" r="9525" b="12065"/>
            <wp:docPr id="7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3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6435" cy="565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1679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57D83DD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Sử dụng Postman và gửi yêu cầu đến một URL không được định nghĩa trong ứng dụng, kiểm tra nhận được lỗi 404 và thông báo “Resource not found”.</w:t>
      </w:r>
    </w:p>
    <w:p w14:paraId="6A35C8C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12510" cy="2225040"/>
            <wp:effectExtent l="0" t="0" r="13970" b="0"/>
            <wp:docPr id="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620C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1B32C4E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Lưu các thay đổi vào git và đẩy lên GitHub:</w:t>
      </w:r>
    </w:p>
    <w:p w14:paraId="005BB71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11240" cy="2026920"/>
            <wp:effectExtent l="0" t="0" r="0" b="0"/>
            <wp:docPr id="8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4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D477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11875" cy="3702050"/>
            <wp:effectExtent l="0" t="0" r="14605" b="1270"/>
            <wp:docPr id="8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4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74B0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12510" cy="2233930"/>
            <wp:effectExtent l="0" t="0" r="13970" b="6350"/>
            <wp:docPr id="8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4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223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6233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694967E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Cây thư mục dự án đến thời điểm này như sau:</w:t>
      </w:r>
    </w:p>
    <w:p w14:paraId="0F2988E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2181225" cy="4514850"/>
            <wp:effectExtent l="0" t="0" r="13335" b="11430"/>
            <wp:docPr id="8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4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1110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3A1D5B0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Đường link GitHub của dự án:</w:t>
      </w:r>
    </w:p>
    <w:p w14:paraId="2120150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fldChar w:fldCharType="begin"/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instrText xml:space="preserve"> HYPERLINK "https://github.com/letuandatt/B2113328_LeTuanDat_BACKEND_1" </w:instrTex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fldChar w:fldCharType="separate"/>
      </w:r>
      <w:r>
        <w:rPr>
          <w:rStyle w:val="36"/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https://github.com/letuandatt/B2113328_LeTuanDat_BACKEND_1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fldChar w:fldCharType="end"/>
      </w:r>
    </w:p>
    <w:p w14:paraId="5EE4CF4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2B99F0A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/>
          <w:b/>
          <w:bCs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/>
          <w:b/>
          <w:bCs/>
          <w:i w:val="0"/>
          <w:iCs w:val="0"/>
          <w:sz w:val="26"/>
          <w:szCs w:val="26"/>
          <w:lang w:val="en-US"/>
        </w:rPr>
        <w:t>HẾT BACKEND_1</w:t>
      </w:r>
    </w:p>
    <w:p w14:paraId="5AA89BEF">
      <w:pPr>
        <w:pStyle w:val="2"/>
        <w:bidi w:val="0"/>
        <w:snapToGrid/>
        <w:spacing w:after="0" w:afterAutospacing="0" w:line="360" w:lineRule="auto"/>
        <w:jc w:val="center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bookmarkStart w:id="15" w:name="_Toc8273"/>
      <w:r>
        <w:rPr>
          <w:rFonts w:hint="default" w:cs="Times New Roman"/>
          <w:b/>
          <w:bCs/>
          <w:sz w:val="26"/>
          <w:szCs w:val="26"/>
          <w:lang w:val="en-US"/>
        </w:rPr>
        <w:t>BACKEND_2</w:t>
      </w:r>
      <w:bookmarkEnd w:id="15"/>
    </w:p>
    <w:p w14:paraId="6CCB60BB">
      <w:pPr>
        <w:pStyle w:val="2"/>
        <w:bidi w:val="0"/>
        <w:snapToGrid/>
        <w:spacing w:after="0" w:afterAutospacing="0" w:line="360" w:lineRule="auto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bookmarkStart w:id="16" w:name="_Toc24618"/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Bước 0: Cài đặt MongoDB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:</w:t>
      </w:r>
      <w:bookmarkEnd w:id="16"/>
    </w:p>
    <w:p w14:paraId="2BB62AF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drawing>
          <wp:inline distT="0" distB="0" distL="114300" distR="114300">
            <wp:extent cx="6110605" cy="3524885"/>
            <wp:effectExtent l="0" t="0" r="635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10605" cy="352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D286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</w:p>
    <w:p w14:paraId="2F35CA1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drawing>
          <wp:inline distT="0" distB="0" distL="114300" distR="114300">
            <wp:extent cx="6106160" cy="3596005"/>
            <wp:effectExtent l="0" t="0" r="508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35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F09E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</w:p>
    <w:p w14:paraId="4B6E59F5">
      <w:pP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br w:type="page"/>
      </w:r>
    </w:p>
    <w:p w14:paraId="2CF615D5">
      <w:pPr>
        <w:pStyle w:val="2"/>
        <w:bidi w:val="0"/>
        <w:snapToGrid/>
        <w:spacing w:after="0" w:afterAutospacing="0" w:line="360" w:lineRule="auto"/>
        <w:rPr>
          <w:rFonts w:hint="default"/>
          <w:lang w:val="en-US"/>
        </w:rPr>
      </w:pPr>
      <w:bookmarkStart w:id="17" w:name="_Toc27698"/>
      <w:r>
        <w:rPr>
          <w:rFonts w:hint="default"/>
          <w:lang w:val="en-US"/>
        </w:rPr>
        <w:t>Bước 1: Cài đặt thư viện mongo, định nghĩa hàm trợ giúp kết nối và lớp dịch vụ truy xuất cơ sở dữ liệu (CSDL)</w:t>
      </w:r>
      <w:bookmarkEnd w:id="17"/>
    </w:p>
    <w:p w14:paraId="0000A8C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Cài đặt mongodb vào dự án:</w:t>
      </w:r>
    </w:p>
    <w:p w14:paraId="5F26C42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drawing>
          <wp:inline distT="0" distB="0" distL="114300" distR="114300">
            <wp:extent cx="6110605" cy="1239520"/>
            <wp:effectExtent l="0" t="0" r="635" b="1016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10605" cy="123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DFB5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</w:p>
    <w:p w14:paraId="12BE70B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 xml:space="preserve">Trong thư mục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app/config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, hiệu chỉnh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index.js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:</w:t>
      </w:r>
    </w:p>
    <w:p w14:paraId="29FCA54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13780" cy="2153285"/>
            <wp:effectExtent l="0" t="0" r="12700" b="1079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215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B8A4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1937944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Định nghĩa lớp trợ giúp kết nối đến MongoDB: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app/utils/mongodb.util.js</w:t>
      </w:r>
    </w:p>
    <w:p w14:paraId="3F2918B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581650" cy="2752725"/>
            <wp:effectExtent l="0" t="0" r="11430" b="5715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DEDE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0149854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Thực hiện kết nối đến CSDL MongoDB khi chạy server, thay đổi toàn bộ nội dung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server,js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bằng đoạn mã sau:</w:t>
      </w:r>
    </w:p>
    <w:p w14:paraId="48E7BF2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12510" cy="4660265"/>
            <wp:effectExtent l="0" t="0" r="13970" b="3175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466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32A7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4B247F9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Định nghĩa lớp dịch vụ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ContactService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(trong tập tin app/services/contact.service.js) chứa các API của thư mục mongodb để thực hiện thao tác với CSDL Mongo:</w:t>
      </w:r>
    </w:p>
    <w:p w14:paraId="0971E3C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962650" cy="2724150"/>
            <wp:effectExtent l="0" t="0" r="11430" b="3810"/>
            <wp:docPr id="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9D28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/>
          <w:bCs/>
          <w:i w:val="0"/>
          <w:iCs w:val="0"/>
          <w:sz w:val="26"/>
          <w:szCs w:val="26"/>
          <w:lang w:val="en-US"/>
        </w:rPr>
      </w:pPr>
    </w:p>
    <w:p w14:paraId="0C6615A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/>
          <w:bCs/>
          <w:i w:val="0"/>
          <w:iCs w:val="0"/>
          <w:sz w:val="26"/>
          <w:szCs w:val="26"/>
          <w:lang w:val="en-US"/>
        </w:rPr>
      </w:pPr>
    </w:p>
    <w:p w14:paraId="249F0FBF">
      <w:pPr>
        <w:pStyle w:val="2"/>
        <w:bidi w:val="0"/>
        <w:snapToGrid/>
        <w:spacing w:after="0" w:afterAutospacing="0" w:line="360" w:lineRule="auto"/>
        <w:rPr>
          <w:rFonts w:hint="default"/>
          <w:lang w:val="en-US"/>
        </w:rPr>
      </w:pPr>
      <w:bookmarkStart w:id="18" w:name="_Toc2959"/>
      <w:r>
        <w:rPr>
          <w:rFonts w:hint="default"/>
          <w:lang w:val="en-US"/>
        </w:rPr>
        <w:t>Bước 2: Cài đặt các handler</w:t>
      </w:r>
      <w:bookmarkEnd w:id="18"/>
    </w:p>
    <w:p w14:paraId="7989808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Hiệu chỉnh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app/controllers/contact.controller.js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:</w:t>
      </w:r>
    </w:p>
    <w:p w14:paraId="125DFD6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11875" cy="3679825"/>
            <wp:effectExtent l="0" t="0" r="14605" b="8255"/>
            <wp:docPr id="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367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1653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4DFD647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Định nghĩa phương thức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create()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trong lớp ContactService ở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app/services/contact.service.js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:</w:t>
      </w:r>
    </w:p>
    <w:p w14:paraId="5F3B665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08700" cy="6971030"/>
            <wp:effectExtent l="0" t="0" r="2540" b="8890"/>
            <wp:docPr id="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697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0B52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520BFE7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Kiểm tra bằng Postman:</w:t>
      </w:r>
    </w:p>
    <w:p w14:paraId="522AA7C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14415" cy="3469640"/>
            <wp:effectExtent l="0" t="0" r="12065" b="5080"/>
            <wp:docPr id="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346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B825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364F7A8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Để gửi dữ liệu JSON về server với Postman, đặt “Content-Type: application/json” và đặt dữ liệu JSON trong phần Body của yêu cầu:</w:t>
      </w:r>
    </w:p>
    <w:p w14:paraId="342E93F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238750" cy="5057775"/>
            <wp:effectExtent l="0" t="0" r="3810" b="1905"/>
            <wp:docPr id="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B2AA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4C951AC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Đặt dữ liệu JSON trong phần Body:</w:t>
      </w:r>
    </w:p>
    <w:p w14:paraId="3926B2E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4038600" cy="2076450"/>
            <wp:effectExtent l="0" t="0" r="0" b="11430"/>
            <wp:docPr id="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1EC6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0F1DE25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37E926C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11379F1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52D69D5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5391E55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Cài đặt handler findAll trong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app/controllers/contact.controller.js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:</w:t>
      </w:r>
    </w:p>
    <w:p w14:paraId="4B1BB0D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12510" cy="3769360"/>
            <wp:effectExtent l="0" t="0" r="13970" b="10160"/>
            <wp:docPr id="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376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FCE2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24F9987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Định nghĩa phương thức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find()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và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findByName()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trong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app/services/contact.service.js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:</w:t>
      </w:r>
    </w:p>
    <w:p w14:paraId="465F91C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11240" cy="2364105"/>
            <wp:effectExtent l="0" t="0" r="0" b="13335"/>
            <wp:docPr id="2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236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57F2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185D408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Kiểm tra bằng Postman:</w:t>
      </w:r>
    </w:p>
    <w:p w14:paraId="3B0EF85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08700" cy="47701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477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1C2E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3C3621B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Cài đặt handler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findOne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trong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app/controllers/contact.controller.js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như sau:</w:t>
      </w:r>
    </w:p>
    <w:p w14:paraId="1C0A107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09335" cy="3694430"/>
            <wp:effectExtent l="0" t="0" r="1905" b="889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09335" cy="369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70FC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Định nghĩa phương thức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findById()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trong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app/services/contact.service.js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:</w:t>
      </w:r>
    </w:p>
    <w:p w14:paraId="238357E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676900" cy="1190625"/>
            <wp:effectExtent l="0" t="0" r="7620" b="1333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5BD9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6CC004B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Kiểm tra trong Postman:</w:t>
      </w:r>
    </w:p>
    <w:p w14:paraId="167A7CA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08700" cy="5214620"/>
            <wp:effectExtent l="0" t="0" r="2540" b="12700"/>
            <wp:docPr id="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7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521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0067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648E57F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Cài đặt handler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update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trong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app/controllers/contact.controller.js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:</w:t>
      </w:r>
    </w:p>
    <w:p w14:paraId="230C3F5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12510" cy="3237230"/>
            <wp:effectExtent l="0" t="0" r="13970" b="889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587C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2E13B42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Định nghĩa phương thức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update()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trong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app/services/contact.service.js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:</w:t>
      </w:r>
    </w:p>
    <w:p w14:paraId="6A63075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581650" cy="2819400"/>
            <wp:effectExtent l="0" t="0" r="11430" b="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F474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53A009F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Kiểm tra Postman:</w:t>
      </w:r>
    </w:p>
    <w:p w14:paraId="5CFCF9D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13145" cy="4189730"/>
            <wp:effectExtent l="0" t="0" r="13335" b="1270"/>
            <wp:docPr id="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8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418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C99A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09970" cy="5443220"/>
            <wp:effectExtent l="0" t="0" r="1270" b="12700"/>
            <wp:docPr id="3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9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09970" cy="544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2D92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2E4B256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Cài đặt handler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delete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trong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app/controllers/contact.controller.js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:</w:t>
      </w:r>
    </w:p>
    <w:p w14:paraId="748FB24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11240" cy="2044065"/>
            <wp:effectExtent l="0" t="0" r="0" b="13335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204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7980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03F779A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Định nghĩa phương thức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delete(id)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trong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app/services/contact.service.js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:</w:t>
      </w:r>
    </w:p>
    <w:p w14:paraId="595B52B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5610225" cy="1485900"/>
            <wp:effectExtent l="0" t="0" r="13335" b="7620"/>
            <wp:docPr id="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4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2451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7F6AD29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Kiểm tra Postman:</w:t>
      </w:r>
    </w:p>
    <w:p w14:paraId="591E797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09335" cy="4237990"/>
            <wp:effectExtent l="0" t="0" r="1905" b="13970"/>
            <wp:docPr id="3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0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09335" cy="423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2377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13145" cy="1376045"/>
            <wp:effectExtent l="0" t="0" r="13335" b="10795"/>
            <wp:docPr id="3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142F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76E49B0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76BF029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5278586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3EE8E38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Cài đặt handler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 xml:space="preserve">findAllFavorite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trong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app/controllers/contact.controller.js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:</w:t>
      </w:r>
    </w:p>
    <w:p w14:paraId="095185F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14415" cy="2646680"/>
            <wp:effectExtent l="0" t="0" r="12065" b="508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264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F537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3DF98C7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Định nghĩa phương thức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 xml:space="preserve"> findFavorite()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 trong tập tin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app/services/contact.servcice.js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:</w:t>
      </w:r>
    </w:p>
    <w:p w14:paraId="1C33E97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4257675" cy="771525"/>
            <wp:effectExtent l="0" t="0" r="9525" b="5715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EE9E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529C4B0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Kiểm tra Postman:</w:t>
      </w:r>
    </w:p>
    <w:p w14:paraId="02E0237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14415" cy="3558540"/>
            <wp:effectExtent l="0" t="0" r="12065" b="762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C179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3BE6C41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5FC7FF4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Cài đặt handler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deleteAll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:</w:t>
      </w:r>
    </w:p>
    <w:p w14:paraId="3501AAC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08700" cy="2355215"/>
            <wp:effectExtent l="0" t="0" r="2540" b="6985"/>
            <wp:docPr id="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9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3FB2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09A02CD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 xml:space="preserve">Định nghĩa phương thức </w:t>
      </w: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deleteAll()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:</w:t>
      </w:r>
    </w:p>
    <w:p w14:paraId="74D8785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4905375" cy="1057275"/>
            <wp:effectExtent l="0" t="0" r="1905" b="9525"/>
            <wp:docPr id="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5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B382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32C1E07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Kiểm tra Postman:</w:t>
      </w:r>
    </w:p>
    <w:p w14:paraId="64B8EA1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08700" cy="3947795"/>
            <wp:effectExtent l="0" t="0" r="2540" b="14605"/>
            <wp:docPr id="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1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94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CDC3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Lưu thay đổi và đẩy lên GitHub:</w:t>
      </w:r>
    </w:p>
    <w:p w14:paraId="04434DC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6105525" cy="1824990"/>
            <wp:effectExtent l="0" t="0" r="5715" b="3810"/>
            <wp:docPr id="3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2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82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6E22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4A3AAB5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Cây thư mục hiện tại:</w:t>
      </w:r>
    </w:p>
    <w:p w14:paraId="02825FB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drawing>
          <wp:inline distT="0" distB="0" distL="114300" distR="114300">
            <wp:extent cx="2590800" cy="5543550"/>
            <wp:effectExtent l="0" t="0" r="0" b="3810"/>
            <wp:docPr id="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6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64C4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0034D5F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-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6"/>
          <w:szCs w:val="26"/>
          <w:lang w:val="en-US"/>
        </w:rPr>
        <w:t>Đường dẫn đến GitHub:</w:t>
      </w:r>
    </w:p>
    <w:p w14:paraId="221CC5B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fldChar w:fldCharType="begin"/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instrText xml:space="preserve"> HYPERLINK "https://github.com/letuandatt/B2113328_LeTuanDat_BACKEND_2" </w:instrTex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fldChar w:fldCharType="separate"/>
      </w:r>
      <w:r>
        <w:rPr>
          <w:rStyle w:val="36"/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https://github.com/letuandatt/B2113328_LeTuanDat_BACKEND_2</w:t>
      </w: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fldChar w:fldCharType="end"/>
      </w:r>
    </w:p>
    <w:p w14:paraId="3F3E08D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</w:pPr>
    </w:p>
    <w:p w14:paraId="6373E8B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/>
          <w:b/>
          <w:bCs/>
          <w:i w:val="0"/>
          <w:iCs w:val="0"/>
          <w:sz w:val="26"/>
          <w:szCs w:val="26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6"/>
          <w:szCs w:val="26"/>
          <w:lang w:val="en-US"/>
        </w:rPr>
        <w:t>---</w:t>
      </w:r>
      <w:r>
        <w:rPr>
          <w:rFonts w:hint="default" w:ascii="Times New Roman" w:hAnsi="Times New Roman"/>
          <w:b/>
          <w:bCs/>
          <w:i w:val="0"/>
          <w:iCs w:val="0"/>
          <w:sz w:val="26"/>
          <w:szCs w:val="26"/>
          <w:lang w:val="en-US"/>
        </w:rPr>
        <w:t>HẾT---</w:t>
      </w:r>
    </w:p>
    <w:sectPr>
      <w:footerReference r:id="rId4" w:type="default"/>
      <w:pgSz w:w="11906" w:h="16838"/>
      <w:pgMar w:top="1138" w:right="1138" w:bottom="1138" w:left="1699" w:header="720" w:footer="720" w:gutter="0"/>
      <w:pgBorders w:display="firstPage">
        <w:top w:val="none" w:sz="0" w:space="0"/>
        <w:left w:val="none" w:sz="0" w:space="0"/>
        <w:bottom w:val="none" w:sz="0" w:space="0"/>
        <w:right w:val="none" w:sz="0" w:space="0"/>
      </w:pgBorders>
      <w:pgNumType w:fmt="decimal" w:start="1"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CE9BE7F">
    <w:pPr>
      <w:pStyle w:val="3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A1CD340">
    <w:pPr>
      <w:pStyle w:val="37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7" name="Text Box 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D75CB07">
                          <w:pPr>
                            <w:pStyle w:val="37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CzSVju0AAAAAUB&#10;AAAPAAAAAAAAAAEAIAAAACIAAABkcnMvZG93bnJldi54bWxQSwECFAAUAAAACACHTuJAbxxM4yMC&#10;AABiBAAADgAAAAAAAAABACAAAAAfAQAAZHJzL2Uyb0RvYy54bWxQSwUGAAAAAAYABgBZAQAAtAUA&#10;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4D75CB07">
                    <w:pPr>
                      <w:pStyle w:val="37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isplayBackgroundShape w:val="1"/>
  <w:embedSystemFonts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405C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078DD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D3C24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A3D23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0139010F"/>
    <w:rsid w:val="029B7D56"/>
    <w:rsid w:val="02B765B2"/>
    <w:rsid w:val="03D143FF"/>
    <w:rsid w:val="05746676"/>
    <w:rsid w:val="05CB08AF"/>
    <w:rsid w:val="085914C1"/>
    <w:rsid w:val="08CA7D33"/>
    <w:rsid w:val="091772F6"/>
    <w:rsid w:val="097D0541"/>
    <w:rsid w:val="098A50B6"/>
    <w:rsid w:val="09EB05D3"/>
    <w:rsid w:val="0A1F7B28"/>
    <w:rsid w:val="0BC77C9B"/>
    <w:rsid w:val="0C3E33A6"/>
    <w:rsid w:val="0EFB2DE2"/>
    <w:rsid w:val="11154812"/>
    <w:rsid w:val="11D4394C"/>
    <w:rsid w:val="122C1851"/>
    <w:rsid w:val="138E61A0"/>
    <w:rsid w:val="14445CCF"/>
    <w:rsid w:val="16321C77"/>
    <w:rsid w:val="16C5249F"/>
    <w:rsid w:val="190A51FF"/>
    <w:rsid w:val="195F7C30"/>
    <w:rsid w:val="19D35A3A"/>
    <w:rsid w:val="1A2E0F1B"/>
    <w:rsid w:val="1AEB1C6F"/>
    <w:rsid w:val="1B741899"/>
    <w:rsid w:val="1BC3478C"/>
    <w:rsid w:val="1BD141B1"/>
    <w:rsid w:val="1C08430B"/>
    <w:rsid w:val="1CA03585"/>
    <w:rsid w:val="1CB957A5"/>
    <w:rsid w:val="1D0D3BB9"/>
    <w:rsid w:val="1E192F6A"/>
    <w:rsid w:val="1E3E5127"/>
    <w:rsid w:val="1E700542"/>
    <w:rsid w:val="1EE2069D"/>
    <w:rsid w:val="201673B4"/>
    <w:rsid w:val="207402A9"/>
    <w:rsid w:val="20F4351F"/>
    <w:rsid w:val="22E53CCF"/>
    <w:rsid w:val="22F351E3"/>
    <w:rsid w:val="23251AF2"/>
    <w:rsid w:val="24804DBA"/>
    <w:rsid w:val="24E328C7"/>
    <w:rsid w:val="251F0D10"/>
    <w:rsid w:val="266A6A94"/>
    <w:rsid w:val="26B07208"/>
    <w:rsid w:val="2822102B"/>
    <w:rsid w:val="28BD5FE3"/>
    <w:rsid w:val="29A2742D"/>
    <w:rsid w:val="2AD07FCD"/>
    <w:rsid w:val="2B01621D"/>
    <w:rsid w:val="2B1C4BAB"/>
    <w:rsid w:val="2BE1588C"/>
    <w:rsid w:val="2D452F54"/>
    <w:rsid w:val="2D763723"/>
    <w:rsid w:val="2D7A0A76"/>
    <w:rsid w:val="3119131B"/>
    <w:rsid w:val="32085AE3"/>
    <w:rsid w:val="325C64B0"/>
    <w:rsid w:val="32BB17EF"/>
    <w:rsid w:val="335C6052"/>
    <w:rsid w:val="33B05E45"/>
    <w:rsid w:val="33DB3674"/>
    <w:rsid w:val="34807562"/>
    <w:rsid w:val="34A45903"/>
    <w:rsid w:val="34D14BF9"/>
    <w:rsid w:val="35324954"/>
    <w:rsid w:val="36315133"/>
    <w:rsid w:val="38C53FC2"/>
    <w:rsid w:val="39014694"/>
    <w:rsid w:val="393206E7"/>
    <w:rsid w:val="395A7472"/>
    <w:rsid w:val="3A0C25C8"/>
    <w:rsid w:val="3B7905A1"/>
    <w:rsid w:val="3C045F86"/>
    <w:rsid w:val="3F0D3980"/>
    <w:rsid w:val="40FA572A"/>
    <w:rsid w:val="418D4C98"/>
    <w:rsid w:val="41F10CC3"/>
    <w:rsid w:val="43137573"/>
    <w:rsid w:val="43F03D78"/>
    <w:rsid w:val="441E7550"/>
    <w:rsid w:val="450042C0"/>
    <w:rsid w:val="46DB343F"/>
    <w:rsid w:val="46F74160"/>
    <w:rsid w:val="481F54E2"/>
    <w:rsid w:val="4877447C"/>
    <w:rsid w:val="4A4D0548"/>
    <w:rsid w:val="4B8C2EEE"/>
    <w:rsid w:val="4B924B09"/>
    <w:rsid w:val="4C870899"/>
    <w:rsid w:val="4C8B2404"/>
    <w:rsid w:val="4C8F1529"/>
    <w:rsid w:val="4D9C03E1"/>
    <w:rsid w:val="4DAE75CD"/>
    <w:rsid w:val="503678EA"/>
    <w:rsid w:val="50970A38"/>
    <w:rsid w:val="51BE68A7"/>
    <w:rsid w:val="51E312FA"/>
    <w:rsid w:val="51E951A2"/>
    <w:rsid w:val="51ED73F6"/>
    <w:rsid w:val="51FF0996"/>
    <w:rsid w:val="52240218"/>
    <w:rsid w:val="528D14FE"/>
    <w:rsid w:val="53481C31"/>
    <w:rsid w:val="547748A2"/>
    <w:rsid w:val="555476ED"/>
    <w:rsid w:val="55671C2C"/>
    <w:rsid w:val="55C05B3D"/>
    <w:rsid w:val="58632745"/>
    <w:rsid w:val="590C382F"/>
    <w:rsid w:val="59FC4BAE"/>
    <w:rsid w:val="5A142F92"/>
    <w:rsid w:val="5A5B4A5F"/>
    <w:rsid w:val="5B4D3256"/>
    <w:rsid w:val="5B7B1D70"/>
    <w:rsid w:val="5C1E4EC2"/>
    <w:rsid w:val="5CC02802"/>
    <w:rsid w:val="5EBA1FF9"/>
    <w:rsid w:val="5EF12152"/>
    <w:rsid w:val="5F9413A5"/>
    <w:rsid w:val="6080285E"/>
    <w:rsid w:val="60944D82"/>
    <w:rsid w:val="61BC0067"/>
    <w:rsid w:val="62EA2C49"/>
    <w:rsid w:val="6304053C"/>
    <w:rsid w:val="633565CF"/>
    <w:rsid w:val="63A55989"/>
    <w:rsid w:val="63DB5E63"/>
    <w:rsid w:val="64060EA6"/>
    <w:rsid w:val="64127E15"/>
    <w:rsid w:val="64963B81"/>
    <w:rsid w:val="6637243F"/>
    <w:rsid w:val="677478C8"/>
    <w:rsid w:val="67793D50"/>
    <w:rsid w:val="679D31A5"/>
    <w:rsid w:val="68126ECA"/>
    <w:rsid w:val="68146381"/>
    <w:rsid w:val="69430DBD"/>
    <w:rsid w:val="6A527A52"/>
    <w:rsid w:val="6A8C3DE3"/>
    <w:rsid w:val="6D8E3B8B"/>
    <w:rsid w:val="6E310F56"/>
    <w:rsid w:val="6E5A4318"/>
    <w:rsid w:val="6F5F03D4"/>
    <w:rsid w:val="71326E8F"/>
    <w:rsid w:val="717B3773"/>
    <w:rsid w:val="71F36CA7"/>
    <w:rsid w:val="72E268A6"/>
    <w:rsid w:val="737A4969"/>
    <w:rsid w:val="73CC250C"/>
    <w:rsid w:val="741B3FD0"/>
    <w:rsid w:val="757E5B9F"/>
    <w:rsid w:val="76C543E8"/>
    <w:rsid w:val="775C313C"/>
    <w:rsid w:val="776D38FC"/>
    <w:rsid w:val="77E757C4"/>
    <w:rsid w:val="7922554C"/>
    <w:rsid w:val="7923015C"/>
    <w:rsid w:val="79690914"/>
    <w:rsid w:val="7A54333F"/>
    <w:rsid w:val="7C3A6EE1"/>
    <w:rsid w:val="7DAA2D8B"/>
    <w:rsid w:val="7DDF4543"/>
    <w:rsid w:val="7E0B59D9"/>
    <w:rsid w:val="7E9572DE"/>
    <w:rsid w:val="7EA36E51"/>
    <w:rsid w:val="7F191720"/>
    <w:rsid w:val="7F837514"/>
    <w:rsid w:val="7FD84A16"/>
    <w:rsid w:val="7FDA6E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qFormat="1" w:unhideWhenUsed="0" w:uiPriority="0" w:semiHidden="0" w:name="index 2"/>
    <w:lsdException w:qFormat="1" w:unhideWhenUsed="0" w:uiPriority="0" w:semiHidden="0" w:name="index 3"/>
    <w:lsdException w:qFormat="1" w:unhideWhenUsed="0" w:uiPriority="0" w:semiHidden="0" w:name="index 4"/>
    <w:lsdException w:qFormat="1" w:unhideWhenUsed="0" w:uiPriority="0" w:semiHidden="0" w:name="index 5"/>
    <w:lsdException w:qFormat="1" w:unhideWhenUsed="0" w:uiPriority="0" w:semiHidden="0" w:name="index 6"/>
    <w:lsdException w:qFormat="1" w:unhideWhenUsed="0" w:uiPriority="0" w:semiHidden="0" w:name="index 7"/>
    <w:lsdException w:qFormat="1" w:unhideWhenUsed="0" w:uiPriority="0" w:semiHidden="0" w:name="index 8"/>
    <w:lsdException w:qFormat="1"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qFormat="1" w:unhideWhenUsed="0" w:uiPriority="0" w:semiHidden="0" w:name="Normal Indent"/>
    <w:lsdException w:qFormat="1"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qFormat="1"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qFormat="1" w:unhideWhenUsed="0" w:uiPriority="0" w:semiHidden="0" w:name="envelope address"/>
    <w:lsdException w:qFormat="1" w:unhideWhenUsed="0" w:uiPriority="0" w:semiHidden="0" w:name="envelope return"/>
    <w:lsdException w:qFormat="1" w:unhideWhenUsed="0" w:uiPriority="0" w:semiHidden="0" w:name="footnote reference"/>
    <w:lsdException w:qFormat="1" w:unhideWhenUsed="0" w:uiPriority="0" w:semiHidden="0" w:name="annotation reference"/>
    <w:lsdException w:qFormat="1" w:unhideWhenUsed="0" w:uiPriority="0" w:semiHidden="0" w:name="line number"/>
    <w:lsdException w:qFormat="1" w:unhideWhenUsed="0" w:uiPriority="0" w:semiHidden="0" w:name="page number"/>
    <w:lsdException w:qFormat="1" w:unhideWhenUsed="0" w:uiPriority="0" w:semiHidden="0" w:name="endnote reference"/>
    <w:lsdException w:qFormat="1" w:unhideWhenUsed="0" w:uiPriority="0" w:semiHidden="0" w:name="endnote text"/>
    <w:lsdException w:qFormat="1" w:unhideWhenUsed="0" w:uiPriority="0" w:semiHidden="0" w:name="table of authorities"/>
    <w:lsdException w:qFormat="1" w:unhideWhenUsed="0" w:uiPriority="0" w:semiHidden="0" w:name="macro"/>
    <w:lsdException w:qFormat="1" w:unhideWhenUsed="0" w:uiPriority="0" w:semiHidden="0" w:name="toa heading"/>
    <w:lsdException w:qFormat="1" w:unhideWhenUsed="0" w:uiPriority="0" w:semiHidden="0" w:name="List"/>
    <w:lsdException w:qFormat="1" w:unhideWhenUsed="0" w:uiPriority="0" w:semiHidden="0" w:name="List Bullet"/>
    <w:lsdException w:qFormat="1" w:unhideWhenUsed="0" w:uiPriority="0" w:semiHidden="0" w:name="List Number"/>
    <w:lsdException w:qFormat="1" w:unhideWhenUsed="0" w:uiPriority="0" w:semiHidden="0" w:name="List 2"/>
    <w:lsdException w:qFormat="1" w:unhideWhenUsed="0" w:uiPriority="0" w:semiHidden="0" w:name="List 3"/>
    <w:lsdException w:qFormat="1" w:unhideWhenUsed="0" w:uiPriority="0" w:semiHidden="0" w:name="List 4"/>
    <w:lsdException w:qFormat="1" w:unhideWhenUsed="0" w:uiPriority="0" w:semiHidden="0" w:name="List 5"/>
    <w:lsdException w:qFormat="1" w:unhideWhenUsed="0" w:uiPriority="0" w:semiHidden="0" w:name="List Bullet 2"/>
    <w:lsdException w:qFormat="1" w:unhideWhenUsed="0" w:uiPriority="0" w:semiHidden="0" w:name="List Bullet 3"/>
    <w:lsdException w:qFormat="1" w:unhideWhenUsed="0" w:uiPriority="0" w:semiHidden="0" w:name="List Bullet 4"/>
    <w:lsdException w:qFormat="1" w:unhideWhenUsed="0" w:uiPriority="0" w:semiHidden="0" w:name="List Bullet 5"/>
    <w:lsdException w:qFormat="1" w:unhideWhenUsed="0" w:uiPriority="0" w:semiHidden="0" w:name="List Number 2"/>
    <w:lsdException w:qFormat="1" w:unhideWhenUsed="0" w:uiPriority="0" w:semiHidden="0" w:name="List Number 3"/>
    <w:lsdException w:qFormat="1"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qFormat="1" w:unhideWhenUsed="0" w:uiPriority="0" w:semiHidden="0" w:name="Closing"/>
    <w:lsdException w:qFormat="1"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qFormat="1" w:unhideWhenUsed="0" w:uiPriority="0" w:semiHidden="0" w:name="List Continue"/>
    <w:lsdException w:qFormat="1" w:unhideWhenUsed="0" w:uiPriority="0" w:semiHidden="0" w:name="List Continue 2"/>
    <w:lsdException w:qFormat="1" w:unhideWhenUsed="0" w:uiPriority="0" w:semiHidden="0" w:name="List Continue 3"/>
    <w:lsdException w:qFormat="1" w:unhideWhenUsed="0" w:uiPriority="0" w:semiHidden="0" w:name="List Continue 4"/>
    <w:lsdException w:qFormat="1" w:unhideWhenUsed="0" w:uiPriority="0" w:semiHidden="0" w:name="List Continue 5"/>
    <w:lsdException w:qFormat="1" w:unhideWhenUsed="0" w:uiPriority="0" w:semiHidden="0" w:name="Message Header"/>
    <w:lsdException w:qFormat="1" w:unhideWhenUsed="0" w:uiPriority="0" w:semiHidden="0" w:name="Subtitle"/>
    <w:lsdException w:qFormat="1" w:unhideWhenUsed="0" w:uiPriority="0" w:semiHidden="0" w:name="Salutation"/>
    <w:lsdException w:qFormat="1" w:unhideWhenUsed="0" w:uiPriority="0" w:semiHidden="0" w:name="Date"/>
    <w:lsdException w:qFormat="1" w:unhideWhenUsed="0" w:uiPriority="0" w:semiHidden="0" w:name="Body Text First Indent"/>
    <w:lsdException w:qFormat="1" w:unhideWhenUsed="0" w:uiPriority="0" w:semiHidden="0" w:name="Body Text First Indent 2"/>
    <w:lsdException w:qFormat="1" w:unhideWhenUsed="0" w:uiPriority="0" w:semiHidden="0" w:name="Note Heading"/>
    <w:lsdException w:qFormat="1" w:unhideWhenUsed="0" w:uiPriority="0" w:semiHidden="0" w:name="Body Text 2"/>
    <w:lsdException w:qFormat="1"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qFormat="1"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qFormat="1" w:unhideWhenUsed="0" w:uiPriority="0" w:semiHidden="0" w:name="Plain Text"/>
    <w:lsdException w:qFormat="1" w:unhideWhenUsed="0" w:uiPriority="0" w:semiHidden="0" w:name="E-mail Signature"/>
    <w:lsdException w:qFormat="1" w:unhideWhenUsed="0" w:uiPriority="0" w:semiHidden="0" w:name="Normal (Web)"/>
    <w:lsdException w:qFormat="1" w:unhideWhenUsed="0" w:uiPriority="0" w:semiHidden="0" w:name="HTML Acronym"/>
    <w:lsdException w:qFormat="1" w:unhideWhenUsed="0" w:uiPriority="0" w:semiHidden="0" w:name="HTML Address"/>
    <w:lsdException w:qFormat="1"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qFormat="1" w:unhideWhenUsed="0" w:uiPriority="0" w:semiHidden="0" w:name="HTML Keyboard"/>
    <w:lsdException w:qFormat="1" w:unhideWhenUsed="0" w:uiPriority="0" w:semiHidden="0" w:name="HTML Preformatted"/>
    <w:lsdException w:qFormat="1" w:unhideWhenUsed="0" w:uiPriority="0" w:semiHidden="0" w:name="HTML Sample"/>
    <w:lsdException w:qFormat="1" w:unhideWhenUsed="0" w:uiPriority="0" w:semiHidden="0" w:name="HTML Typewriter"/>
    <w:lsdException w:qFormat="1" w:unhideWhenUsed="0" w:uiPriority="0" w:semiHidden="0" w:name="HTML Variable"/>
    <w:lsdException w:qFormat="1" w:unhideWhenUsed="0" w:uiPriority="0" w:name="Normal Table"/>
    <w:lsdException w:qFormat="1" w:unhideWhenUsed="0" w:uiPriority="0" w:semiHidden="0" w:name="annotation subject"/>
    <w:lsdException w:qFormat="1" w:unhideWhenUsed="0" w:uiPriority="0" w:semiHidden="0" w:name="Table Simple 1"/>
    <w:lsdException w:qFormat="1" w:unhideWhenUsed="0" w:uiPriority="0" w:semiHidden="0" w:name="Table Simple 2"/>
    <w:lsdException w:qFormat="1" w:unhideWhenUsed="0" w:uiPriority="0" w:semiHidden="0" w:name="Table Simple 3"/>
    <w:lsdException w:qFormat="1" w:unhideWhenUsed="0" w:uiPriority="0" w:semiHidden="0" w:name="Table Classic 1"/>
    <w:lsdException w:qFormat="1" w:unhideWhenUsed="0" w:uiPriority="0" w:semiHidden="0" w:name="Table Classic 2"/>
    <w:lsdException w:qFormat="1" w:unhideWhenUsed="0" w:uiPriority="0" w:semiHidden="0" w:name="Table Classic 3"/>
    <w:lsdException w:qFormat="1" w:unhideWhenUsed="0" w:uiPriority="0" w:semiHidden="0" w:name="Table Classic 4"/>
    <w:lsdException w:qFormat="1" w:unhideWhenUsed="0" w:uiPriority="0" w:semiHidden="0" w:name="Table Colorful 1"/>
    <w:lsdException w:qFormat="1" w:unhideWhenUsed="0" w:uiPriority="0" w:semiHidden="0" w:name="Table Colorful 2"/>
    <w:lsdException w:qFormat="1" w:unhideWhenUsed="0" w:uiPriority="0" w:semiHidden="0" w:name="Table Colorful 3"/>
    <w:lsdException w:qFormat="1" w:unhideWhenUsed="0" w:uiPriority="0" w:semiHidden="0" w:name="Table Columns 1"/>
    <w:lsdException w:qFormat="1" w:unhideWhenUsed="0" w:uiPriority="0" w:semiHidden="0" w:name="Table Columns 2"/>
    <w:lsdException w:qFormat="1" w:unhideWhenUsed="0" w:uiPriority="0" w:semiHidden="0" w:name="Table Columns 3"/>
    <w:lsdException w:qFormat="1" w:unhideWhenUsed="0" w:uiPriority="0" w:semiHidden="0" w:name="Table Columns 4"/>
    <w:lsdException w:qFormat="1" w:unhideWhenUsed="0" w:uiPriority="0" w:semiHidden="0" w:name="Table Columns 5"/>
    <w:lsdException w:qFormat="1" w:unhideWhenUsed="0" w:uiPriority="0" w:semiHidden="0" w:name="Table Grid 1"/>
    <w:lsdException w:qFormat="1" w:unhideWhenUsed="0" w:uiPriority="0" w:semiHidden="0" w:name="Table Grid 2"/>
    <w:lsdException w:qFormat="1" w:unhideWhenUsed="0" w:uiPriority="0" w:semiHidden="0" w:name="Table Grid 3"/>
    <w:lsdException w:qFormat="1" w:unhideWhenUsed="0" w:uiPriority="0" w:semiHidden="0" w:name="Table Grid 4"/>
    <w:lsdException w:qFormat="1" w:unhideWhenUsed="0" w:uiPriority="0" w:semiHidden="0" w:name="Table Grid 5"/>
    <w:lsdException w:qFormat="1" w:unhideWhenUsed="0" w:uiPriority="0" w:semiHidden="0" w:name="Table Grid 6"/>
    <w:lsdException w:qFormat="1" w:unhideWhenUsed="0" w:uiPriority="0" w:semiHidden="0" w:name="Table Grid 7"/>
    <w:lsdException w:qFormat="1" w:unhideWhenUsed="0" w:uiPriority="0" w:semiHidden="0" w:name="Table Grid 8"/>
    <w:lsdException w:qFormat="1" w:unhideWhenUsed="0" w:uiPriority="0" w:semiHidden="0" w:name="Table List 1"/>
    <w:lsdException w:qFormat="1" w:unhideWhenUsed="0" w:uiPriority="0" w:semiHidden="0" w:name="Table List 2"/>
    <w:lsdException w:qFormat="1" w:unhideWhenUsed="0" w:uiPriority="0" w:semiHidden="0" w:name="Table List 3"/>
    <w:lsdException w:qFormat="1" w:unhideWhenUsed="0" w:uiPriority="0" w:semiHidden="0" w:name="Table List 4"/>
    <w:lsdException w:qFormat="1" w:unhideWhenUsed="0" w:uiPriority="0" w:semiHidden="0" w:name="Table List 5"/>
    <w:lsdException w:qFormat="1" w:unhideWhenUsed="0" w:uiPriority="0" w:semiHidden="0" w:name="Table List 6"/>
    <w:lsdException w:qFormat="1" w:unhideWhenUsed="0" w:uiPriority="0" w:semiHidden="0" w:name="Table List 7"/>
    <w:lsdException w:qFormat="1" w:unhideWhenUsed="0" w:uiPriority="0" w:semiHidden="0" w:name="Table List 8"/>
    <w:lsdException w:qFormat="1" w:unhideWhenUsed="0" w:uiPriority="0" w:semiHidden="0" w:name="Table 3D effects 1"/>
    <w:lsdException w:qFormat="1" w:unhideWhenUsed="0" w:uiPriority="0" w:semiHidden="0" w:name="Table 3D effects 2"/>
    <w:lsdException w:qFormat="1" w:unhideWhenUsed="0" w:uiPriority="0" w:semiHidden="0" w:name="Table 3D effects 3"/>
    <w:lsdException w:qFormat="1" w:unhideWhenUsed="0" w:uiPriority="0" w:semiHidden="0" w:name="Table Contemporary"/>
    <w:lsdException w:qFormat="1" w:unhideWhenUsed="0" w:uiPriority="0" w:semiHidden="0" w:name="Table Elegant"/>
    <w:lsdException w:qFormat="1" w:unhideWhenUsed="0" w:uiPriority="0" w:semiHidden="0" w:name="Table Professional"/>
    <w:lsdException w:qFormat="1" w:unhideWhenUsed="0" w:uiPriority="0" w:semiHidden="0" w:name="Table Subtle 1"/>
    <w:lsdException w:qFormat="1" w:unhideWhenUsed="0" w:uiPriority="0" w:semiHidden="0" w:name="Table Subtle 2"/>
    <w:lsdException w:qFormat="1" w:unhideWhenUsed="0" w:uiPriority="0" w:semiHidden="0" w:name="Table Web 1"/>
    <w:lsdException w:qFormat="1" w:unhideWhenUsed="0" w:uiPriority="0" w:semiHidden="0" w:name="Table Web 2"/>
    <w:lsdException w:qFormat="1"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qFormat="1" w:unhideWhenUsed="0" w:uiPriority="0" w:semiHidden="0" w:name="Table Theme"/>
    <w:lsdException w:qFormat="1"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qFormat="1" w:unhideWhenUsed="0" w:uiPriority="63" w:semiHidden="0" w:name="Medium Shading 1"/>
    <w:lsdException w:qFormat="1" w:unhideWhenUsed="0" w:uiPriority="64" w:semiHidden="0" w:name="Medium Shading 2"/>
    <w:lsdException w:qFormat="1" w:unhideWhenUsed="0" w:uiPriority="65" w:semiHidden="0" w:name="Medium List 1"/>
    <w:lsdException w:qFormat="1" w:unhideWhenUsed="0" w:uiPriority="66" w:semiHidden="0" w:name="Medium List 2"/>
    <w:lsdException w:unhideWhenUsed="0" w:uiPriority="67" w:semiHidden="0" w:name="Medium Grid 1"/>
    <w:lsdException w:qFormat="1" w:unhideWhenUsed="0" w:uiPriority="68" w:semiHidden="0" w:name="Medium Grid 2"/>
    <w:lsdException w:qFormat="1" w:unhideWhenUsed="0" w:uiPriority="69" w:semiHidden="0" w:name="Medium Grid 3"/>
    <w:lsdException w:qFormat="1" w:unhideWhenUsed="0" w:uiPriority="70" w:semiHidden="0" w:name="Dark List"/>
    <w:lsdException w:qFormat="1" w:unhideWhenUsed="0" w:uiPriority="71" w:semiHidden="0" w:name="Colorful Shading"/>
    <w:lsdException w:qFormat="1" w:unhideWhenUsed="0" w:uiPriority="72" w:semiHidden="0" w:name="Colorful List"/>
    <w:lsdException w:qFormat="1" w:unhideWhenUsed="0" w:uiPriority="73" w:semiHidden="0" w:name="Colorful Grid"/>
    <w:lsdException w:qFormat="1"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qFormat="1" w:unhideWhenUsed="0" w:uiPriority="63" w:semiHidden="0" w:name="Medium Shading 1 Accent 1"/>
    <w:lsdException w:qFormat="1"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66" w:semiHidden="0" w:name="Medium List 2 Accent 1"/>
    <w:lsdException w:qFormat="1" w:unhideWhenUsed="0" w:uiPriority="67" w:semiHidden="0" w:name="Medium Grid 1 Accent 1"/>
    <w:lsdException w:qFormat="1" w:unhideWhenUsed="0" w:uiPriority="68" w:semiHidden="0" w:name="Medium Grid 2 Accent 1"/>
    <w:lsdException w:qFormat="1" w:unhideWhenUsed="0" w:uiPriority="69" w:semiHidden="0" w:name="Medium Grid 3 Accent 1"/>
    <w:lsdException w:qFormat="1" w:unhideWhenUsed="0" w:uiPriority="70" w:semiHidden="0" w:name="Dark List Accent 1"/>
    <w:lsdException w:qFormat="1" w:unhideWhenUsed="0" w:uiPriority="71" w:semiHidden="0" w:name="Colorful Shading Accent 1"/>
    <w:lsdException w:unhideWhenUsed="0" w:uiPriority="72" w:semiHidden="0" w:name="Colorful List Accent 1"/>
    <w:lsdException w:qFormat="1"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qFormat="1" w:unhideWhenUsed="0" w:uiPriority="62" w:semiHidden="0" w:name="Light Grid Accent 2"/>
    <w:lsdException w:qFormat="1" w:unhideWhenUsed="0" w:uiPriority="63" w:semiHidden="0" w:name="Medium Shading 1 Accent 2"/>
    <w:lsdException w:qFormat="1" w:unhideWhenUsed="0" w:uiPriority="64" w:semiHidden="0" w:name="Medium Shading 2 Accent 2"/>
    <w:lsdException w:qFormat="1" w:unhideWhenUsed="0" w:uiPriority="65" w:semiHidden="0" w:name="Medium List 1 Accent 2"/>
    <w:lsdException w:qFormat="1" w:unhideWhenUsed="0" w:uiPriority="66" w:semiHidden="0" w:name="Medium List 2 Accent 2"/>
    <w:lsdException w:qFormat="1" w:unhideWhenUsed="0" w:uiPriority="67" w:semiHidden="0" w:name="Medium Grid 1 Accent 2"/>
    <w:lsdException w:qFormat="1" w:unhideWhenUsed="0" w:uiPriority="68" w:semiHidden="0" w:name="Medium Grid 2 Accent 2"/>
    <w:lsdException w:qFormat="1" w:unhideWhenUsed="0" w:uiPriority="69" w:semiHidden="0" w:name="Medium Grid 3 Accent 2"/>
    <w:lsdException w:qFormat="1" w:unhideWhenUsed="0" w:uiPriority="70" w:semiHidden="0" w:name="Dark List Accent 2"/>
    <w:lsdException w:qFormat="1" w:unhideWhenUsed="0" w:uiPriority="71" w:semiHidden="0" w:name="Colorful Shading Accent 2"/>
    <w:lsdException w:qFormat="1" w:unhideWhenUsed="0" w:uiPriority="72" w:semiHidden="0" w:name="Colorful List Accent 2"/>
    <w:lsdException w:qFormat="1" w:unhideWhenUsed="0" w:uiPriority="73" w:semiHidden="0" w:name="Colorful Grid Accent 2"/>
    <w:lsdException w:qFormat="1" w:unhideWhenUsed="0" w:uiPriority="60" w:semiHidden="0" w:name="Light Shading Accent 3"/>
    <w:lsdException w:qFormat="1" w:unhideWhenUsed="0" w:uiPriority="61" w:semiHidden="0" w:name="Light List Accent 3"/>
    <w:lsdException w:qFormat="1" w:unhideWhenUsed="0" w:uiPriority="62" w:semiHidden="0" w:name="Light Grid Accent 3"/>
    <w:lsdException w:qFormat="1" w:unhideWhenUsed="0" w:uiPriority="63" w:semiHidden="0" w:name="Medium Shading 1 Accent 3"/>
    <w:lsdException w:qFormat="1" w:unhideWhenUsed="0" w:uiPriority="64" w:semiHidden="0" w:name="Medium Shading 2 Accent 3"/>
    <w:lsdException w:qFormat="1" w:unhideWhenUsed="0" w:uiPriority="65" w:semiHidden="0" w:name="Medium List 1 Accent 3"/>
    <w:lsdException w:qFormat="1" w:unhideWhenUsed="0" w:uiPriority="66" w:semiHidden="0" w:name="Medium List 2 Accent 3"/>
    <w:lsdException w:qFormat="1" w:unhideWhenUsed="0" w:uiPriority="67" w:semiHidden="0" w:name="Medium Grid 1 Accent 3"/>
    <w:lsdException w:qFormat="1" w:unhideWhenUsed="0" w:uiPriority="68" w:semiHidden="0" w:name="Medium Grid 2 Accent 3"/>
    <w:lsdException w:qFormat="1" w:unhideWhenUsed="0" w:uiPriority="69" w:semiHidden="0" w:name="Medium Grid 3 Accent 3"/>
    <w:lsdException w:qFormat="1" w:unhideWhenUsed="0" w:uiPriority="70" w:semiHidden="0" w:name="Dark List Accent 3"/>
    <w:lsdException w:qFormat="1" w:unhideWhenUsed="0" w:uiPriority="71" w:semiHidden="0" w:name="Colorful Shading Accent 3"/>
    <w:lsdException w:qFormat="1" w:unhideWhenUsed="0" w:uiPriority="72" w:semiHidden="0" w:name="Colorful List Accent 3"/>
    <w:lsdException w:qFormat="1" w:unhideWhenUsed="0" w:uiPriority="73" w:semiHidden="0" w:name="Colorful Grid Accent 3"/>
    <w:lsdException w:qFormat="1" w:unhideWhenUsed="0" w:uiPriority="60" w:semiHidden="0" w:name="Light Shading Accent 4"/>
    <w:lsdException w:qFormat="1" w:unhideWhenUsed="0" w:uiPriority="61" w:semiHidden="0" w:name="Light List Accent 4"/>
    <w:lsdException w:qFormat="1" w:unhideWhenUsed="0" w:uiPriority="62" w:semiHidden="0" w:name="Light Grid Accent 4"/>
    <w:lsdException w:qFormat="1" w:unhideWhenUsed="0" w:uiPriority="63" w:semiHidden="0" w:name="Medium Shading 1 Accent 4"/>
    <w:lsdException w:qFormat="1" w:unhideWhenUsed="0" w:uiPriority="64" w:semiHidden="0" w:name="Medium Shading 2 Accent 4"/>
    <w:lsdException w:qFormat="1" w:unhideWhenUsed="0" w:uiPriority="65" w:semiHidden="0" w:name="Medium List 1 Accent 4"/>
    <w:lsdException w:qFormat="1" w:unhideWhenUsed="0" w:uiPriority="66" w:semiHidden="0" w:name="Medium List 2 Accent 4"/>
    <w:lsdException w:qFormat="1" w:unhideWhenUsed="0" w:uiPriority="67" w:semiHidden="0" w:name="Medium Grid 1 Accent 4"/>
    <w:lsdException w:qFormat="1" w:unhideWhenUsed="0" w:uiPriority="68" w:semiHidden="0" w:name="Medium Grid 2 Accent 4"/>
    <w:lsdException w:qFormat="1" w:unhideWhenUsed="0" w:uiPriority="69" w:semiHidden="0" w:name="Medium Grid 3 Accent 4"/>
    <w:lsdException w:qFormat="1" w:unhideWhenUsed="0" w:uiPriority="70" w:semiHidden="0" w:name="Dark List Accent 4"/>
    <w:lsdException w:qFormat="1" w:unhideWhenUsed="0" w:uiPriority="71" w:semiHidden="0" w:name="Colorful Shading Accent 4"/>
    <w:lsdException w:qFormat="1" w:unhideWhenUsed="0" w:uiPriority="72" w:semiHidden="0" w:name="Colorful List Accent 4"/>
    <w:lsdException w:qFormat="1" w:unhideWhenUsed="0" w:uiPriority="73" w:semiHidden="0" w:name="Colorful Grid Accent 4"/>
    <w:lsdException w:qFormat="1" w:unhideWhenUsed="0" w:uiPriority="60" w:semiHidden="0" w:name="Light Shading Accent 5"/>
    <w:lsdException w:qFormat="1" w:unhideWhenUsed="0" w:uiPriority="61" w:semiHidden="0" w:name="Light List Accent 5"/>
    <w:lsdException w:qFormat="1" w:unhideWhenUsed="0" w:uiPriority="62" w:semiHidden="0" w:name="Light Grid Accent 5"/>
    <w:lsdException w:qFormat="1" w:unhideWhenUsed="0" w:uiPriority="63" w:semiHidden="0" w:name="Medium Shading 1 Accent 5"/>
    <w:lsdException w:qFormat="1" w:unhideWhenUsed="0" w:uiPriority="64" w:semiHidden="0" w:name="Medium Shading 2 Accent 5"/>
    <w:lsdException w:qFormat="1" w:unhideWhenUsed="0" w:uiPriority="65" w:semiHidden="0" w:name="Medium List 1 Accent 5"/>
    <w:lsdException w:qFormat="1" w:unhideWhenUsed="0" w:uiPriority="66" w:semiHidden="0" w:name="Medium List 2 Accent 5"/>
    <w:lsdException w:qFormat="1" w:unhideWhenUsed="0" w:uiPriority="67" w:semiHidden="0" w:name="Medium Grid 1 Accent 5"/>
    <w:lsdException w:qFormat="1" w:unhideWhenUsed="0" w:uiPriority="68" w:semiHidden="0" w:name="Medium Grid 2 Accent 5"/>
    <w:lsdException w:qFormat="1" w:unhideWhenUsed="0" w:uiPriority="69" w:semiHidden="0" w:name="Medium Grid 3 Accent 5"/>
    <w:lsdException w:qFormat="1" w:unhideWhenUsed="0" w:uiPriority="70" w:semiHidden="0" w:name="Dark List Accent 5"/>
    <w:lsdException w:qFormat="1" w:unhideWhenUsed="0" w:uiPriority="71" w:semiHidden="0" w:name="Colorful Shading Accent 5"/>
    <w:lsdException w:qFormat="1" w:unhideWhenUsed="0" w:uiPriority="72" w:semiHidden="0" w:name="Colorful List Accent 5"/>
    <w:lsdException w:qFormat="1" w:unhideWhenUsed="0" w:uiPriority="73" w:semiHidden="0" w:name="Colorful Grid Accent 5"/>
    <w:lsdException w:qFormat="1" w:unhideWhenUsed="0" w:uiPriority="60" w:semiHidden="0" w:name="Light Shading Accent 6"/>
    <w:lsdException w:qFormat="1" w:unhideWhenUsed="0" w:uiPriority="61" w:semiHidden="0" w:name="Light List Accent 6"/>
    <w:lsdException w:qFormat="1"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qFormat="1" w:unhideWhenUsed="0" w:uiPriority="65" w:semiHidden="0" w:name="Medium List 1 Accent 6"/>
    <w:lsdException w:unhideWhenUsed="0" w:uiPriority="66" w:semiHidden="0" w:name="Medium List 2 Accent 6"/>
    <w:lsdException w:qFormat="1" w:unhideWhenUsed="0" w:uiPriority="67" w:semiHidden="0" w:name="Medium Grid 1 Accent 6"/>
    <w:lsdException w:qFormat="1" w:unhideWhenUsed="0" w:uiPriority="68" w:semiHidden="0" w:name="Medium Grid 2 Accent 6"/>
    <w:lsdException w:qFormat="1" w:unhideWhenUsed="0" w:uiPriority="69" w:semiHidden="0" w:name="Medium Grid 3 Accent 6"/>
    <w:lsdException w:qFormat="1" w:unhideWhenUsed="0" w:uiPriority="70" w:semiHidden="0" w:name="Dark List Accent 6"/>
    <w:lsdException w:unhideWhenUsed="0" w:uiPriority="71" w:semiHidden="0" w:name="Colorful Shading Accent 6"/>
    <w:lsdException w:qFormat="1" w:unhideWhenUsed="0" w:uiPriority="72" w:semiHidden="0" w:name="Colorful List Accent 6"/>
    <w:lsdException w:qFormat="1"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rFonts w:ascii="Times New Roman" w:hAnsi="Times New Roman"/>
      <w:b/>
      <w:bCs/>
      <w:kern w:val="44"/>
      <w:sz w:val="26"/>
      <w:szCs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qFormat/>
    <w:uiPriority w:val="0"/>
    <w:rPr>
      <w:sz w:val="16"/>
      <w:szCs w:val="16"/>
    </w:rPr>
  </w:style>
  <w:style w:type="paragraph" w:styleId="14">
    <w:name w:val="Block Text"/>
    <w:basedOn w:val="1"/>
    <w:qFormat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qFormat/>
    <w:uiPriority w:val="0"/>
    <w:pPr>
      <w:spacing w:after="120"/>
    </w:pPr>
  </w:style>
  <w:style w:type="paragraph" w:styleId="16">
    <w:name w:val="Body Text 2"/>
    <w:basedOn w:val="1"/>
    <w:qFormat/>
    <w:uiPriority w:val="0"/>
    <w:pPr>
      <w:spacing w:after="120" w:line="480" w:lineRule="auto"/>
    </w:pPr>
  </w:style>
  <w:style w:type="paragraph" w:styleId="17">
    <w:name w:val="Body Text 3"/>
    <w:basedOn w:val="1"/>
    <w:qFormat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qFormat/>
    <w:uiPriority w:val="0"/>
    <w:pPr>
      <w:ind w:firstLine="420" w:firstLineChars="100"/>
    </w:pPr>
  </w:style>
  <w:style w:type="paragraph" w:styleId="19">
    <w:name w:val="Body Text Indent"/>
    <w:basedOn w:val="1"/>
    <w:qFormat/>
    <w:uiPriority w:val="0"/>
    <w:pPr>
      <w:spacing w:after="120"/>
      <w:ind w:left="420" w:leftChars="200"/>
    </w:pPr>
  </w:style>
  <w:style w:type="paragraph" w:styleId="20">
    <w:name w:val="Body Text First Indent 2"/>
    <w:basedOn w:val="19"/>
    <w:qFormat/>
    <w:uiPriority w:val="0"/>
    <w:pPr>
      <w:ind w:firstLine="420" w:firstLineChars="200"/>
    </w:pPr>
  </w:style>
  <w:style w:type="paragraph" w:styleId="21">
    <w:name w:val="Body Text Indent 2"/>
    <w:basedOn w:val="1"/>
    <w:qFormat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qFormat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qFormat/>
    <w:uiPriority w:val="0"/>
    <w:pPr>
      <w:ind w:left="100" w:leftChars="2100"/>
    </w:pPr>
  </w:style>
  <w:style w:type="character" w:styleId="25">
    <w:name w:val="annotation reference"/>
    <w:basedOn w:val="11"/>
    <w:qFormat/>
    <w:uiPriority w:val="0"/>
    <w:rPr>
      <w:sz w:val="21"/>
      <w:szCs w:val="21"/>
    </w:rPr>
  </w:style>
  <w:style w:type="paragraph" w:styleId="26">
    <w:name w:val="annotation text"/>
    <w:basedOn w:val="1"/>
    <w:qFormat/>
    <w:uiPriority w:val="0"/>
    <w:pPr>
      <w:jc w:val="left"/>
    </w:pPr>
  </w:style>
  <w:style w:type="paragraph" w:styleId="27">
    <w:name w:val="annotation subject"/>
    <w:basedOn w:val="26"/>
    <w:next w:val="26"/>
    <w:qFormat/>
    <w:uiPriority w:val="0"/>
    <w:rPr>
      <w:b/>
      <w:bCs/>
    </w:rPr>
  </w:style>
  <w:style w:type="paragraph" w:styleId="28">
    <w:name w:val="Date"/>
    <w:basedOn w:val="1"/>
    <w:next w:val="1"/>
    <w:qFormat/>
    <w:uiPriority w:val="0"/>
    <w:pPr>
      <w:ind w:left="100" w:leftChars="2500"/>
    </w:pPr>
  </w:style>
  <w:style w:type="paragraph" w:styleId="29">
    <w:name w:val="Document Map"/>
    <w:basedOn w:val="1"/>
    <w:qFormat/>
    <w:uiPriority w:val="0"/>
    <w:pPr>
      <w:shd w:val="clear" w:color="auto" w:fill="000080"/>
    </w:pPr>
  </w:style>
  <w:style w:type="paragraph" w:styleId="30">
    <w:name w:val="E-mail Signature"/>
    <w:basedOn w:val="1"/>
    <w:qFormat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qFormat/>
    <w:uiPriority w:val="0"/>
    <w:rPr>
      <w:vertAlign w:val="superscript"/>
    </w:rPr>
  </w:style>
  <w:style w:type="paragraph" w:styleId="33">
    <w:name w:val="endnote text"/>
    <w:basedOn w:val="1"/>
    <w:qFormat/>
    <w:uiPriority w:val="0"/>
    <w:pPr>
      <w:snapToGrid w:val="0"/>
      <w:jc w:val="left"/>
    </w:pPr>
  </w:style>
  <w:style w:type="paragraph" w:styleId="34">
    <w:name w:val="envelope address"/>
    <w:basedOn w:val="1"/>
    <w:qFormat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qFormat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qFormat/>
    <w:uiPriority w:val="0"/>
    <w:rPr>
      <w:color w:val="800080"/>
      <w:u w:val="single"/>
    </w:rPr>
  </w:style>
  <w:style w:type="paragraph" w:styleId="3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qFormat/>
    <w:uiPriority w:val="0"/>
    <w:rPr>
      <w:vertAlign w:val="superscript"/>
    </w:rPr>
  </w:style>
  <w:style w:type="paragraph" w:styleId="39">
    <w:name w:val="footnote text"/>
    <w:basedOn w:val="1"/>
    <w:qFormat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qFormat/>
    <w:uiPriority w:val="0"/>
  </w:style>
  <w:style w:type="paragraph" w:styleId="42">
    <w:name w:val="HTML Address"/>
    <w:basedOn w:val="1"/>
    <w:qFormat/>
    <w:uiPriority w:val="0"/>
    <w:rPr>
      <w:i/>
      <w:iCs/>
    </w:rPr>
  </w:style>
  <w:style w:type="character" w:styleId="43">
    <w:name w:val="HTML Cite"/>
    <w:basedOn w:val="11"/>
    <w:qFormat/>
    <w:uiPriority w:val="0"/>
    <w:rPr>
      <w:i/>
      <w:iCs/>
    </w:rPr>
  </w:style>
  <w:style w:type="character" w:styleId="44">
    <w:name w:val="HTML Code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qFormat/>
    <w:uiPriority w:val="0"/>
    <w:rPr>
      <w:i/>
      <w:iCs/>
    </w:rPr>
  </w:style>
  <w:style w:type="character" w:styleId="46">
    <w:name w:val="HTML Keyboard"/>
    <w:basedOn w:val="11"/>
    <w:qFormat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basedOn w:val="1"/>
    <w:qFormat/>
    <w:uiPriority w:val="0"/>
    <w:rPr>
      <w:rFonts w:ascii="Courier New" w:hAnsi="Courier New" w:cs="Courier New"/>
      <w:sz w:val="20"/>
    </w:rPr>
  </w:style>
  <w:style w:type="character" w:styleId="48">
    <w:name w:val="HTML Sample"/>
    <w:basedOn w:val="11"/>
    <w:qFormat/>
    <w:uiPriority w:val="0"/>
    <w:rPr>
      <w:rFonts w:ascii="Courier New" w:hAnsi="Courier New" w:cs="Courier New"/>
    </w:rPr>
  </w:style>
  <w:style w:type="character" w:styleId="49">
    <w:name w:val="HTML Typewriter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qFormat/>
    <w:uiPriority w:val="0"/>
    <w:rPr>
      <w:i/>
      <w:iCs/>
    </w:rPr>
  </w:style>
  <w:style w:type="character" w:styleId="51">
    <w:name w:val="Hyperlink"/>
    <w:basedOn w:val="11"/>
    <w:qFormat/>
    <w:uiPriority w:val="0"/>
    <w:rPr>
      <w:color w:val="0000FF"/>
      <w:u w:val="single"/>
    </w:rPr>
  </w:style>
  <w:style w:type="paragraph" w:styleId="52">
    <w:name w:val="index 1"/>
    <w:basedOn w:val="1"/>
    <w:next w:val="1"/>
    <w:qFormat/>
    <w:uiPriority w:val="0"/>
  </w:style>
  <w:style w:type="paragraph" w:styleId="53">
    <w:name w:val="index 2"/>
    <w:basedOn w:val="1"/>
    <w:next w:val="1"/>
    <w:qFormat/>
    <w:uiPriority w:val="0"/>
    <w:pPr>
      <w:ind w:left="200" w:leftChars="200"/>
    </w:pPr>
  </w:style>
  <w:style w:type="paragraph" w:styleId="54">
    <w:name w:val="index 3"/>
    <w:basedOn w:val="1"/>
    <w:next w:val="1"/>
    <w:qFormat/>
    <w:uiPriority w:val="0"/>
    <w:pPr>
      <w:ind w:left="400" w:leftChars="400"/>
    </w:pPr>
  </w:style>
  <w:style w:type="paragraph" w:styleId="55">
    <w:name w:val="index 4"/>
    <w:basedOn w:val="1"/>
    <w:next w:val="1"/>
    <w:qFormat/>
    <w:uiPriority w:val="0"/>
    <w:pPr>
      <w:ind w:left="600" w:leftChars="600"/>
    </w:pPr>
  </w:style>
  <w:style w:type="paragraph" w:styleId="56">
    <w:name w:val="index 5"/>
    <w:basedOn w:val="1"/>
    <w:next w:val="1"/>
    <w:qFormat/>
    <w:uiPriority w:val="0"/>
    <w:pPr>
      <w:ind w:left="800" w:leftChars="800"/>
    </w:pPr>
  </w:style>
  <w:style w:type="paragraph" w:styleId="57">
    <w:name w:val="index 6"/>
    <w:basedOn w:val="1"/>
    <w:next w:val="1"/>
    <w:qFormat/>
    <w:uiPriority w:val="0"/>
    <w:pPr>
      <w:ind w:left="1000" w:leftChars="1000"/>
    </w:pPr>
  </w:style>
  <w:style w:type="paragraph" w:styleId="58">
    <w:name w:val="index 7"/>
    <w:basedOn w:val="1"/>
    <w:next w:val="1"/>
    <w:qFormat/>
    <w:uiPriority w:val="0"/>
    <w:pPr>
      <w:ind w:left="1200" w:leftChars="1200"/>
    </w:pPr>
  </w:style>
  <w:style w:type="paragraph" w:styleId="59">
    <w:name w:val="index 8"/>
    <w:basedOn w:val="1"/>
    <w:next w:val="1"/>
    <w:qFormat/>
    <w:uiPriority w:val="0"/>
    <w:pPr>
      <w:ind w:left="1400" w:leftChars="1400"/>
    </w:pPr>
  </w:style>
  <w:style w:type="paragraph" w:styleId="60">
    <w:name w:val="index 9"/>
    <w:basedOn w:val="1"/>
    <w:next w:val="1"/>
    <w:qFormat/>
    <w:uiPriority w:val="0"/>
    <w:pPr>
      <w:ind w:left="1600" w:leftChars="1600"/>
    </w:pPr>
  </w:style>
  <w:style w:type="paragraph" w:styleId="61">
    <w:name w:val="index heading"/>
    <w:basedOn w:val="1"/>
    <w:next w:val="52"/>
    <w:qFormat/>
    <w:uiPriority w:val="0"/>
    <w:rPr>
      <w:rFonts w:ascii="Arial" w:hAnsi="Arial" w:cs="Arial"/>
      <w:b/>
      <w:bCs/>
    </w:rPr>
  </w:style>
  <w:style w:type="character" w:styleId="62">
    <w:name w:val="line number"/>
    <w:basedOn w:val="11"/>
    <w:qFormat/>
    <w:uiPriority w:val="0"/>
  </w:style>
  <w:style w:type="paragraph" w:styleId="63">
    <w:name w:val="List"/>
    <w:basedOn w:val="1"/>
    <w:qFormat/>
    <w:uiPriority w:val="0"/>
    <w:pPr>
      <w:ind w:left="200" w:hanging="200" w:hangingChars="200"/>
    </w:pPr>
  </w:style>
  <w:style w:type="paragraph" w:styleId="64">
    <w:name w:val="List 2"/>
    <w:basedOn w:val="1"/>
    <w:qFormat/>
    <w:uiPriority w:val="0"/>
    <w:pPr>
      <w:ind w:left="100" w:leftChars="200" w:hanging="200" w:hangingChars="200"/>
    </w:pPr>
  </w:style>
  <w:style w:type="paragraph" w:styleId="65">
    <w:name w:val="List 3"/>
    <w:basedOn w:val="1"/>
    <w:qFormat/>
    <w:uiPriority w:val="0"/>
    <w:pPr>
      <w:ind w:left="100" w:leftChars="400" w:hanging="200" w:hangingChars="200"/>
    </w:pPr>
  </w:style>
  <w:style w:type="paragraph" w:styleId="66">
    <w:name w:val="List 4"/>
    <w:basedOn w:val="1"/>
    <w:qFormat/>
    <w:uiPriority w:val="0"/>
    <w:pPr>
      <w:ind w:left="100" w:leftChars="600" w:hanging="200" w:hangingChars="200"/>
    </w:pPr>
  </w:style>
  <w:style w:type="paragraph" w:styleId="67">
    <w:name w:val="List 5"/>
    <w:basedOn w:val="1"/>
    <w:qFormat/>
    <w:uiPriority w:val="0"/>
    <w:pPr>
      <w:ind w:left="100" w:leftChars="800" w:hanging="200" w:hangingChars="200"/>
    </w:pPr>
  </w:style>
  <w:style w:type="paragraph" w:styleId="68">
    <w:name w:val="List Bullet"/>
    <w:basedOn w:val="1"/>
    <w:qFormat/>
    <w:uiPriority w:val="0"/>
    <w:pPr>
      <w:numPr>
        <w:ilvl w:val="0"/>
        <w:numId w:val="1"/>
      </w:numPr>
    </w:pPr>
  </w:style>
  <w:style w:type="paragraph" w:styleId="69">
    <w:name w:val="List Bullet 2"/>
    <w:basedOn w:val="1"/>
    <w:qFormat/>
    <w:uiPriority w:val="0"/>
    <w:pPr>
      <w:numPr>
        <w:ilvl w:val="0"/>
        <w:numId w:val="2"/>
      </w:numPr>
    </w:pPr>
  </w:style>
  <w:style w:type="paragraph" w:styleId="70">
    <w:name w:val="List Bullet 3"/>
    <w:basedOn w:val="1"/>
    <w:qFormat/>
    <w:uiPriority w:val="0"/>
    <w:pPr>
      <w:numPr>
        <w:ilvl w:val="0"/>
        <w:numId w:val="3"/>
      </w:numPr>
    </w:pPr>
  </w:style>
  <w:style w:type="paragraph" w:styleId="71">
    <w:name w:val="List Bullet 4"/>
    <w:basedOn w:val="1"/>
    <w:qFormat/>
    <w:uiPriority w:val="0"/>
    <w:pPr>
      <w:numPr>
        <w:ilvl w:val="0"/>
        <w:numId w:val="4"/>
      </w:numPr>
    </w:pPr>
  </w:style>
  <w:style w:type="paragraph" w:styleId="72">
    <w:name w:val="List Bullet 5"/>
    <w:basedOn w:val="1"/>
    <w:qFormat/>
    <w:uiPriority w:val="0"/>
    <w:pPr>
      <w:numPr>
        <w:ilvl w:val="0"/>
        <w:numId w:val="5"/>
      </w:numPr>
    </w:pPr>
  </w:style>
  <w:style w:type="paragraph" w:styleId="73">
    <w:name w:val="List Continue"/>
    <w:basedOn w:val="1"/>
    <w:qFormat/>
    <w:uiPriority w:val="0"/>
    <w:pPr>
      <w:spacing w:after="120"/>
      <w:ind w:left="420" w:leftChars="200"/>
    </w:pPr>
  </w:style>
  <w:style w:type="paragraph" w:styleId="74">
    <w:name w:val="List Continue 2"/>
    <w:basedOn w:val="1"/>
    <w:qFormat/>
    <w:uiPriority w:val="0"/>
    <w:pPr>
      <w:spacing w:after="120"/>
      <w:ind w:left="840" w:leftChars="400"/>
    </w:pPr>
  </w:style>
  <w:style w:type="paragraph" w:styleId="75">
    <w:name w:val="List Continue 3"/>
    <w:basedOn w:val="1"/>
    <w:qFormat/>
    <w:uiPriority w:val="0"/>
    <w:pPr>
      <w:spacing w:after="120"/>
      <w:ind w:left="1260" w:leftChars="600"/>
    </w:pPr>
  </w:style>
  <w:style w:type="paragraph" w:styleId="76">
    <w:name w:val="List Continue 4"/>
    <w:basedOn w:val="1"/>
    <w:qFormat/>
    <w:uiPriority w:val="0"/>
    <w:pPr>
      <w:spacing w:after="120"/>
      <w:ind w:left="1680" w:leftChars="800"/>
    </w:pPr>
  </w:style>
  <w:style w:type="paragraph" w:styleId="77">
    <w:name w:val="List Continue 5"/>
    <w:basedOn w:val="1"/>
    <w:qFormat/>
    <w:uiPriority w:val="0"/>
    <w:pPr>
      <w:spacing w:after="120"/>
      <w:ind w:left="2100" w:leftChars="1000"/>
    </w:pPr>
  </w:style>
  <w:style w:type="paragraph" w:styleId="78">
    <w:name w:val="List Number"/>
    <w:basedOn w:val="1"/>
    <w:qFormat/>
    <w:uiPriority w:val="0"/>
    <w:pPr>
      <w:numPr>
        <w:ilvl w:val="0"/>
        <w:numId w:val="6"/>
      </w:numPr>
    </w:pPr>
  </w:style>
  <w:style w:type="paragraph" w:styleId="79">
    <w:name w:val="List Number 2"/>
    <w:basedOn w:val="1"/>
    <w:qFormat/>
    <w:uiPriority w:val="0"/>
    <w:pPr>
      <w:numPr>
        <w:ilvl w:val="0"/>
        <w:numId w:val="7"/>
      </w:numPr>
    </w:pPr>
  </w:style>
  <w:style w:type="paragraph" w:styleId="80">
    <w:name w:val="List Number 3"/>
    <w:basedOn w:val="1"/>
    <w:qFormat/>
    <w:uiPriority w:val="0"/>
    <w:pPr>
      <w:numPr>
        <w:ilvl w:val="0"/>
        <w:numId w:val="8"/>
      </w:numPr>
    </w:pPr>
  </w:style>
  <w:style w:type="paragraph" w:styleId="81">
    <w:name w:val="List Number 4"/>
    <w:basedOn w:val="1"/>
    <w:qFormat/>
    <w:uiPriority w:val="0"/>
    <w:pPr>
      <w:numPr>
        <w:ilvl w:val="0"/>
        <w:numId w:val="9"/>
      </w:numPr>
    </w:pPr>
  </w:style>
  <w:style w:type="paragraph" w:styleId="82">
    <w:name w:val="List Number 5"/>
    <w:basedOn w:val="1"/>
    <w:qFormat/>
    <w:uiPriority w:val="0"/>
    <w:pPr>
      <w:numPr>
        <w:ilvl w:val="0"/>
        <w:numId w:val="10"/>
      </w:numPr>
    </w:pPr>
  </w:style>
  <w:style w:type="paragraph" w:styleId="83">
    <w:name w:val="macro"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basedOn w:val="1"/>
    <w:qFormat/>
    <w:uiPriority w:val="0"/>
    <w:rPr>
      <w:sz w:val="24"/>
      <w:szCs w:val="24"/>
    </w:rPr>
  </w:style>
  <w:style w:type="paragraph" w:styleId="86">
    <w:name w:val="Normal Indent"/>
    <w:basedOn w:val="1"/>
    <w:qFormat/>
    <w:uiPriority w:val="0"/>
    <w:pPr>
      <w:ind w:firstLine="420" w:firstLineChars="200"/>
    </w:pPr>
  </w:style>
  <w:style w:type="paragraph" w:styleId="87">
    <w:name w:val="Note Heading"/>
    <w:basedOn w:val="1"/>
    <w:next w:val="1"/>
    <w:qFormat/>
    <w:uiPriority w:val="0"/>
    <w:pPr>
      <w:jc w:val="center"/>
    </w:pPr>
  </w:style>
  <w:style w:type="character" w:styleId="88">
    <w:name w:val="page number"/>
    <w:basedOn w:val="11"/>
    <w:qFormat/>
    <w:uiPriority w:val="0"/>
  </w:style>
  <w:style w:type="paragraph" w:styleId="89">
    <w:name w:val="Plain Text"/>
    <w:basedOn w:val="1"/>
    <w:qFormat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qFormat/>
    <w:uiPriority w:val="0"/>
  </w:style>
  <w:style w:type="paragraph" w:styleId="91">
    <w:name w:val="Signature"/>
    <w:basedOn w:val="1"/>
    <w:qFormat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qFormat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qFormat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qFormat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qFormat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qFormat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qFormat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qFormat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qFormat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qFormat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qFormat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qFormat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qFormat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qFormat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qFormat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qFormat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qFormat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qFormat/>
    <w:uiPriority w:val="0"/>
    <w:pPr>
      <w:ind w:left="420" w:leftChars="200"/>
    </w:pPr>
  </w:style>
  <w:style w:type="paragraph" w:styleId="129">
    <w:name w:val="table of figures"/>
    <w:basedOn w:val="1"/>
    <w:next w:val="1"/>
    <w:qFormat/>
    <w:uiPriority w:val="0"/>
    <w:pPr>
      <w:ind w:leftChars="200" w:hanging="200" w:hangingChars="200"/>
    </w:pPr>
  </w:style>
  <w:style w:type="table" w:styleId="130">
    <w:name w:val="Table Professional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qFormat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qFormat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qFormat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qFormat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qFormat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qFormat/>
    <w:uiPriority w:val="0"/>
  </w:style>
  <w:style w:type="paragraph" w:styleId="143">
    <w:name w:val="toc 2"/>
    <w:basedOn w:val="1"/>
    <w:next w:val="1"/>
    <w:qFormat/>
    <w:uiPriority w:val="0"/>
    <w:pPr>
      <w:ind w:left="420" w:leftChars="200"/>
    </w:pPr>
  </w:style>
  <w:style w:type="paragraph" w:styleId="144">
    <w:name w:val="toc 3"/>
    <w:basedOn w:val="1"/>
    <w:next w:val="1"/>
    <w:qFormat/>
    <w:uiPriority w:val="0"/>
    <w:pPr>
      <w:ind w:left="840" w:leftChars="400"/>
    </w:pPr>
  </w:style>
  <w:style w:type="paragraph" w:styleId="145">
    <w:name w:val="toc 4"/>
    <w:basedOn w:val="1"/>
    <w:next w:val="1"/>
    <w:qFormat/>
    <w:uiPriority w:val="0"/>
    <w:pPr>
      <w:ind w:left="1260" w:leftChars="600"/>
    </w:pPr>
  </w:style>
  <w:style w:type="paragraph" w:styleId="146">
    <w:name w:val="toc 5"/>
    <w:basedOn w:val="1"/>
    <w:next w:val="1"/>
    <w:qFormat/>
    <w:uiPriority w:val="0"/>
    <w:pPr>
      <w:ind w:left="1680" w:leftChars="800"/>
    </w:pPr>
  </w:style>
  <w:style w:type="paragraph" w:styleId="147">
    <w:name w:val="toc 6"/>
    <w:basedOn w:val="1"/>
    <w:next w:val="1"/>
    <w:qFormat/>
    <w:uiPriority w:val="0"/>
    <w:pPr>
      <w:ind w:left="2100" w:leftChars="1000"/>
    </w:pPr>
  </w:style>
  <w:style w:type="paragraph" w:styleId="148">
    <w:name w:val="toc 7"/>
    <w:basedOn w:val="1"/>
    <w:next w:val="1"/>
    <w:qFormat/>
    <w:uiPriority w:val="0"/>
    <w:pPr>
      <w:ind w:left="2520" w:leftChars="1200"/>
    </w:pPr>
  </w:style>
  <w:style w:type="paragraph" w:styleId="149">
    <w:name w:val="toc 8"/>
    <w:basedOn w:val="1"/>
    <w:next w:val="1"/>
    <w:qFormat/>
    <w:uiPriority w:val="0"/>
    <w:pPr>
      <w:ind w:left="2940" w:leftChars="1400"/>
    </w:pPr>
  </w:style>
  <w:style w:type="paragraph" w:styleId="150">
    <w:name w:val="toc 9"/>
    <w:basedOn w:val="1"/>
    <w:next w:val="1"/>
    <w:qFormat/>
    <w:uiPriority w:val="0"/>
    <w:pPr>
      <w:ind w:left="3360" w:leftChars="1600"/>
    </w:pPr>
  </w:style>
  <w:style w:type="table" w:styleId="151">
    <w:name w:val="Light Shading"/>
    <w:basedOn w:val="12"/>
    <w:qFormat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qFormat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qFormat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qFormat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qFormat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qFormat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qFormat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qFormat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qFormat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qFormat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qFormat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qFormat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qFormat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qFormat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qFormat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qFormat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qFormat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qFormat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qFormat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qFormat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qFormat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qFormat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qFormat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qFormat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qFormat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qFormat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qFormat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qFormat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qFormat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qFormat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qFormat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qFormat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qFormat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qFormat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qFormat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qFormat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qFormat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qFormat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qFormat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qFormat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qFormat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qFormat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qFormat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qFormat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paragraph" w:customStyle="1" w:styleId="249">
    <w:name w:val="WPSOffice手动目录 1"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2" Type="http://schemas.openxmlformats.org/officeDocument/2006/relationships/fontTable" Target="fontTable.xml"/><Relationship Id="rId81" Type="http://schemas.openxmlformats.org/officeDocument/2006/relationships/numbering" Target="numbering.xml"/><Relationship Id="rId80" Type="http://schemas.openxmlformats.org/officeDocument/2006/relationships/customXml" Target="../customXml/item1.xml"/><Relationship Id="rId8" Type="http://schemas.openxmlformats.org/officeDocument/2006/relationships/image" Target="media/image3.png"/><Relationship Id="rId79" Type="http://schemas.openxmlformats.org/officeDocument/2006/relationships/image" Target="media/image74.png"/><Relationship Id="rId78" Type="http://schemas.openxmlformats.org/officeDocument/2006/relationships/image" Target="media/image73.png"/><Relationship Id="rId77" Type="http://schemas.openxmlformats.org/officeDocument/2006/relationships/image" Target="media/image72.png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image" Target="media/image2.pn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GIF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2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er" Target="foot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35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Office_12.2.0.18283_F1E327BC-269C-435d-A152-05C5408002CA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2023-09-29T16:01:00Z</dcterms:created>
  <dc:creator>Le Tuan Dat B2113328</dc:creator>
  <cp:lastModifiedBy>Le Tuan Dat B2113328</cp:lastModifiedBy>
  <dcterms:modified xsi:type="dcterms:W3CDTF">2024-10-04T08:29:54Z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1033-12.2.0.18283</vt:lpwstr>
  </property>
  <property fmtid="{D5CDD505-2E9C-101B-9397-08002B2CF9AE}" pid="3" name="ICV">
    <vt:lpwstr>ADB3141C246F402FAC54B9D15B303429_12</vt:lpwstr>
  </property>
</Properties>
</file>