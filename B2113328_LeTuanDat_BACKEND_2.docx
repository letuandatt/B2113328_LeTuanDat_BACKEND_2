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F5085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BỘ GIÁO DỤC VÀ ĐÀO TẠO</w:t>
      </w:r>
    </w:p>
    <w:p w14:paraId="57EF9BD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TRƯỜNG ĐẠI HỌC CẦN THƠ</w:t>
      </w:r>
    </w:p>
    <w:p w14:paraId="657475AE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TRƯỜNG CÔNG NGHỆ THÔNG TIN &amp; TRUYỀN THÔNG</w:t>
      </w:r>
    </w:p>
    <w:p w14:paraId="4400DEB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KHOA KHOA HỌC MÁY TÍNH</w:t>
      </w:r>
    </w:p>
    <w:p w14:paraId="47C4C0E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40"/>
          <w:szCs w:val="40"/>
          <w:lang w:val="es-E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A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26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B"/>
      </w:r>
    </w:p>
    <w:p w14:paraId="4B71292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3F85111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1748790" cy="1556385"/>
            <wp:effectExtent l="0" t="0" r="381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910" cy="15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B4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/>
        </w:rPr>
      </w:pPr>
    </w:p>
    <w:p w14:paraId="4B1519F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left="284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7BCC7A1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PHÁT TRIỂN ỨNG DỤNG WEB</w:t>
      </w:r>
    </w:p>
    <w:p w14:paraId="42A8D6D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MÃ HỌC PHẦN: CT449</w:t>
      </w:r>
    </w:p>
    <w:p w14:paraId="5EB60C1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5F97BE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5863F80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  <w:t>Đề tài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2DF07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ỨNG DỤNG CONTACTBOOK - BACKEND - PHẦN 2</w:t>
      </w:r>
    </w:p>
    <w:p w14:paraId="11F1D99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</w:pPr>
    </w:p>
    <w:p w14:paraId="656C9DD5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tbl>
      <w:tblPr>
        <w:tblStyle w:val="11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3"/>
        <w:gridCol w:w="4592"/>
      </w:tblGrid>
      <w:tr w14:paraId="2DA392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005F3B60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Giảng viên hướng dẫn</w:t>
            </w:r>
          </w:p>
        </w:tc>
        <w:tc>
          <w:tcPr>
            <w:tcW w:w="4592" w:type="dxa"/>
          </w:tcPr>
          <w:p w14:paraId="5BF6EF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Sinh viên thực hiện</w:t>
            </w:r>
          </w:p>
        </w:tc>
      </w:tr>
      <w:tr w14:paraId="5EF1A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3CCC3B2D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ThS. Lê Minh Trung</w:t>
            </w:r>
          </w:p>
        </w:tc>
        <w:tc>
          <w:tcPr>
            <w:tcW w:w="4592" w:type="dxa"/>
          </w:tcPr>
          <w:p w14:paraId="2E7819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Tên: Lê Tuấn Đạt</w:t>
            </w:r>
          </w:p>
          <w:p w14:paraId="1F6F5E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MSSV: B2113328</w:t>
            </w:r>
          </w:p>
        </w:tc>
      </w:tr>
    </w:tbl>
    <w:p w14:paraId="6BCD7979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832CD8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17C4DD3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6FCA0AAD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bCs/>
          <w:sz w:val="28"/>
          <w:szCs w:val="28"/>
          <w:lang w:val="es-ES" w:eastAsia="en-GB"/>
        </w:rPr>
      </w:pPr>
    </w:p>
    <w:p w14:paraId="300C07A1"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pgSz w:w="11906" w:h="16838"/>
          <w:pgMar w:top="1138" w:right="1138" w:bottom="1138" w:left="1699" w:header="720" w:footer="720" w:gutter="0"/>
          <w:pgBorders w:display="firstPage">
            <w:top w:val="twistedLines1" w:color="auto" w:sz="31" w:space="1"/>
            <w:left w:val="twistedLines1" w:color="auto" w:sz="31" w:space="4"/>
            <w:bottom w:val="twistedLines1" w:color="auto" w:sz="31" w:space="1"/>
            <w:right w:val="twistedLines1" w:color="auto" w:sz="31" w:space="4"/>
          </w:pgBorders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 w:cs="Times New Roman"/>
          <w:sz w:val="32"/>
          <w:szCs w:val="32"/>
          <w:lang w:val="en-US" w:eastAsia="en-GB"/>
        </w:rPr>
        <w:t xml:space="preserve">Cần Thơ, ngày  tháng </w:t>
      </w:r>
      <w:bookmarkStart w:id="3" w:name="_GoBack"/>
      <w:bookmarkEnd w:id="3"/>
      <w:r>
        <w:rPr>
          <w:rFonts w:hint="default" w:ascii="Times New Roman" w:hAnsi="Times New Roman" w:cs="Times New Roman"/>
          <w:sz w:val="32"/>
          <w:szCs w:val="32"/>
          <w:lang w:val="en-US" w:eastAsia="en-GB"/>
        </w:rPr>
        <w:t xml:space="preserve"> năm 2024</w:t>
      </w:r>
    </w:p>
    <w:sdt>
      <w:sdtPr>
        <w:rPr>
          <w:rFonts w:ascii="SimSun" w:hAnsi="SimSun" w:eastAsia="SimSun" w:cstheme="minorBidi"/>
          <w:b/>
          <w:bCs/>
          <w:sz w:val="26"/>
          <w:szCs w:val="26"/>
          <w:lang w:val="en-US" w:eastAsia="zh-CN" w:bidi="ar-SA"/>
        </w:rPr>
        <w:id w:val="147462737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bCs/>
          <w:sz w:val="26"/>
          <w:szCs w:val="26"/>
          <w:lang w:val="en-US" w:eastAsia="zh-CN" w:bidi="ar-SA"/>
        </w:rPr>
      </w:sdtEndPr>
      <w:sdtContent>
        <w:p w14:paraId="24A21E34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  <w:t>MỤC LỤC</w:t>
          </w:r>
        </w:p>
        <w:p w14:paraId="33A6E29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</w:pPr>
        </w:p>
        <w:p w14:paraId="585A2E3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</w:pPr>
        </w:p>
        <w:p w14:paraId="59856FC7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</w:rPr>
          </w:pPr>
        </w:p>
        <w:p w14:paraId="65FC40CD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instrText xml:space="preserve"> HYPERLINK \l _Toc3084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t>Bước 0: Cài đặt MongoDB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t>: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instrText xml:space="preserve"> PAGEREF _Toc3084 \h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>1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end"/>
          </w:r>
        </w:p>
        <w:p w14:paraId="5667006A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instrText xml:space="preserve"> HYPERLINK \l _Toc31283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t>Bước 1: Cài đặt thư viện mongo, định nghĩa hàm trợ giúp kết nối và lớp dịch vụ truy xuất cơ sở dữ liệu (CSDL)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instrText xml:space="preserve"> PAGEREF _Toc31283 \h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>2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end"/>
          </w:r>
        </w:p>
        <w:p w14:paraId="45C9B513">
          <w:pPr>
            <w:pStyle w:val="142"/>
            <w:tabs>
              <w:tab w:val="right" w:leader="dot" w:pos="9069"/>
            </w:tabs>
            <w:spacing w:line="480" w:lineRule="auto"/>
          </w:pP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instrText xml:space="preserve"> HYPERLINK \l _Toc5529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t>Bước 2: Cài đặt các handler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instrText xml:space="preserve"> PAGEREF _Toc5529 \h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>4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end"/>
          </w:r>
        </w:p>
        <w:p w14:paraId="1AED3924">
          <w:pPr>
            <w:rPr>
              <w:rFonts w:hint="default" w:ascii="Times New Roman" w:hAnsi="Times New Roman" w:cs="Times New Roman" w:eastAsiaTheme="minorEastAsia"/>
              <w:bCs/>
              <w:szCs w:val="26"/>
              <w:lang w:val="en-US" w:eastAsia="zh-CN" w:bidi="ar-SA"/>
            </w:rPr>
          </w:pPr>
          <w:r>
            <w:rPr>
              <w:rFonts w:hint="default" w:ascii="Times New Roman" w:hAnsi="Times New Roman" w:cs="Times New Roman"/>
              <w:bCs/>
              <w:szCs w:val="26"/>
              <w:lang w:val="en-US"/>
            </w:rPr>
            <w:fldChar w:fldCharType="end"/>
          </w:r>
        </w:p>
      </w:sdtContent>
    </w:sdt>
    <w:p w14:paraId="0539BBC3">
      <w:pPr>
        <w:rPr>
          <w:rFonts w:hint="default" w:ascii="Times New Roman" w:hAnsi="Times New Roman" w:cs="Times New Roman" w:eastAsiaTheme="minorEastAsia"/>
          <w:bCs/>
          <w:szCs w:val="26"/>
          <w:lang w:val="en-US" w:eastAsia="zh-CN" w:bidi="ar-SA"/>
        </w:rPr>
      </w:pPr>
    </w:p>
    <w:p w14:paraId="11BA9878">
      <w:pPr>
        <w:pStyle w:val="2"/>
        <w:bidi w:val="0"/>
        <w:snapToGrid/>
        <w:spacing w:after="0" w:afterAutospacing="0"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footerReference r:id="rId3" w:type="default"/>
          <w:pgSz w:w="11906" w:h="16838"/>
          <w:pgMar w:top="1138" w:right="1138" w:bottom="1138" w:left="1699" w:header="720" w:footer="720" w:gutter="0"/>
          <w:paperSrc/>
          <w:pgBorders w:display="first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0" w:num="1"/>
          <w:rtlGutter w:val="0"/>
          <w:docGrid w:linePitch="360" w:charSpace="0"/>
        </w:sectPr>
      </w:pPr>
    </w:p>
    <w:p w14:paraId="6CCB60BB">
      <w:pPr>
        <w:pStyle w:val="2"/>
        <w:bidi w:val="0"/>
        <w:snapToGrid/>
        <w:spacing w:after="0" w:afterAutospacing="0" w:line="360" w:lineRule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bookmarkStart w:id="0" w:name="_Toc3084"/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Bước 0: Cài đặt MongoDB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:</w:t>
      </w:r>
      <w:bookmarkEnd w:id="0"/>
    </w:p>
    <w:p w14:paraId="2BB62A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0605" cy="3524885"/>
            <wp:effectExtent l="0" t="0" r="63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28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2F35CA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6106160" cy="359600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0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4B6E59F5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2CF615D5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1" w:name="_Toc31283"/>
      <w:r>
        <w:rPr>
          <w:rFonts w:hint="default"/>
          <w:lang w:val="en-US"/>
        </w:rPr>
        <w:t>Bước 1: Cài đặt thư viện mongo, định nghĩa hàm trợ giúp kết nối và lớp dịch vụ truy xuất cơ sở dữ liệu (CSDL)</w:t>
      </w:r>
      <w:bookmarkEnd w:id="1"/>
    </w:p>
    <w:p w14:paraId="0000A8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Cài đặt mongodb vào dự án:</w:t>
      </w:r>
    </w:p>
    <w:p w14:paraId="5F26C4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0605" cy="1239520"/>
            <wp:effectExtent l="0" t="0" r="635" b="1016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FB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2BE70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app/config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9FCA5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2153285"/>
            <wp:effectExtent l="0" t="0" r="12700" b="1079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8A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93794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lớp trợ giúp kết nối đến MongoDB: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app/utils/mongodb.util.js</w:t>
      </w:r>
    </w:p>
    <w:p w14:paraId="3F2918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81650" cy="2752725"/>
            <wp:effectExtent l="0" t="0" r="11430" b="571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ED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14985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Thực hiện kết nối đến CSDL MongoDB khi chạy server, thay đổi toàn bộ nội dung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server,js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bằng đoạn mã sau:</w:t>
      </w:r>
    </w:p>
    <w:p w14:paraId="48E7BF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4660265"/>
            <wp:effectExtent l="0" t="0" r="13970" b="317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2A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B247F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lớp dịch vụ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ContactService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(trong tập tin app/services/contact.service.js) chứa các API của thư mục mongodb để thực hiện thao tác với CSDL Mongo:</w:t>
      </w:r>
    </w:p>
    <w:p w14:paraId="0971E3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962650" cy="2724150"/>
            <wp:effectExtent l="0" t="0" r="11430" b="381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D2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</w:p>
    <w:p w14:paraId="0C6615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</w:p>
    <w:p w14:paraId="249F0FBF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2" w:name="_Toc5529"/>
      <w:r>
        <w:rPr>
          <w:rFonts w:hint="default"/>
          <w:lang w:val="en-US"/>
        </w:rPr>
        <w:t>Bước 2: Cài đặt các handler</w:t>
      </w:r>
      <w:bookmarkEnd w:id="2"/>
    </w:p>
    <w:p w14:paraId="798980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25DFD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679825"/>
            <wp:effectExtent l="0" t="0" r="14605" b="825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65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DFD64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create()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lớp ContactService ở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F3B66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6971030"/>
            <wp:effectExtent l="0" t="0" r="2540" b="889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69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B5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0BFE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bằng Postman:</w:t>
      </w:r>
    </w:p>
    <w:p w14:paraId="522AA7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3469640"/>
            <wp:effectExtent l="0" t="0" r="12065" b="508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82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64F7A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Để gửi dữ liệu JSON về server với Postman, đặt “Content-Type: application/json” và đặt dữ liệu JSON trong phần Body của yêu cầu:</w:t>
      </w:r>
    </w:p>
    <w:p w14:paraId="342E93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238750" cy="5057775"/>
            <wp:effectExtent l="0" t="0" r="3810" b="190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2A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C951A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Đặt dữ liệu JSON trong phần Body:</w:t>
      </w:r>
    </w:p>
    <w:p w14:paraId="3926B2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038600" cy="2076450"/>
            <wp:effectExtent l="0" t="0" r="0" b="1143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EC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F1DE2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7E926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1379F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D69D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391E5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findAll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B1BB0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3769360"/>
            <wp:effectExtent l="0" t="0" r="13970" b="1016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CE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4F998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findByName()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65F91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364105"/>
            <wp:effectExtent l="0" t="0" r="0" b="13335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F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85D40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bằng Postman:</w:t>
      </w:r>
    </w:p>
    <w:p w14:paraId="3B0EF8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4770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C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C3621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findOne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1C0A10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3694430"/>
            <wp:effectExtent l="0" t="0" r="190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0F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findById()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38357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76900" cy="1190625"/>
            <wp:effectExtent l="0" t="0" r="7620" b="133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BD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CC004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trong Postman:</w:t>
      </w:r>
    </w:p>
    <w:p w14:paraId="167A7C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5214620"/>
            <wp:effectExtent l="0" t="0" r="2540" b="1270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06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48E57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update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30C3F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3237230"/>
            <wp:effectExtent l="0" t="0" r="1397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87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E13B4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update()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6A630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81650" cy="2819400"/>
            <wp:effectExtent l="0" t="0" r="1143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4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3A009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5CFCF9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4189730"/>
            <wp:effectExtent l="0" t="0" r="13335" b="127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99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5443220"/>
            <wp:effectExtent l="0" t="0" r="1270" b="1270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D9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E4B25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48FB2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044065"/>
            <wp:effectExtent l="0" t="0" r="0" b="133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98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3F779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delete(id)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95B52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10225" cy="1485900"/>
            <wp:effectExtent l="0" t="0" r="13335" b="762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45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F6AD2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591E79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4237990"/>
            <wp:effectExtent l="0" t="0" r="1905" b="1397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37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1376045"/>
            <wp:effectExtent l="0" t="0" r="13335" b="10795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42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E49B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BF02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7858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EE8E3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findAllFavorite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95185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2646680"/>
            <wp:effectExtent l="0" t="0" r="12065" b="508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5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DF98C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Định nghĩa phương thức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 findFavorite()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app/services/contact.servcice.js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C33E9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257675" cy="771525"/>
            <wp:effectExtent l="0" t="0" r="9525" b="571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E9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9C4B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02E02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3558540"/>
            <wp:effectExtent l="0" t="0" r="12065" b="762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17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BE6C4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C7FF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deleteAll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3501AA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2355215"/>
            <wp:effectExtent l="0" t="0" r="2540" b="698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FB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9A02C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deleteAll()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4D878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905375" cy="1057275"/>
            <wp:effectExtent l="0" t="0" r="1905" b="952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38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2C1E0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64B8EA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3947795"/>
            <wp:effectExtent l="0" t="0" r="2540" b="1460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DC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thay đổi và đẩy lên GitHub:</w:t>
      </w:r>
    </w:p>
    <w:p w14:paraId="04434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5525" cy="1824990"/>
            <wp:effectExtent l="0" t="0" r="5715" b="381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E2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A3AAB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Cây thư mục hiện tại:</w:t>
      </w:r>
    </w:p>
    <w:p w14:paraId="02825F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90800" cy="5543550"/>
            <wp:effectExtent l="0" t="0" r="0" b="381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4C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034D5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Đường dẫn đến GitHub:</w:t>
      </w:r>
    </w:p>
    <w:p w14:paraId="221CC5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"https://github.com/letuandatt/B2113328_LeTuanDat_BACKEND_2"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https://github.com/letuandatt/B2113328_LeTuanDat_BACKEND_2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</w:p>
    <w:p w14:paraId="3F3E08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373E8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---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HẾT---</w:t>
      </w:r>
    </w:p>
    <w:sectPr>
      <w:footerReference r:id="rId4" w:type="default"/>
      <w:pgSz w:w="11906" w:h="16838"/>
      <w:pgMar w:top="1138" w:right="1138" w:bottom="1138" w:left="1699" w:header="720" w:footer="720" w:gutter="0"/>
      <w:paperSrc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TBod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E9BE7F">
    <w:pPr>
      <w:pStyle w:val="3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1CD340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7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75CB07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bxxM4y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D75CB07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078DD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D3C24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A3D23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39010F"/>
    <w:rsid w:val="029B7D56"/>
    <w:rsid w:val="02B765B2"/>
    <w:rsid w:val="05746676"/>
    <w:rsid w:val="05CB08AF"/>
    <w:rsid w:val="085914C1"/>
    <w:rsid w:val="08CA7D33"/>
    <w:rsid w:val="091772F6"/>
    <w:rsid w:val="097D0541"/>
    <w:rsid w:val="098A50B6"/>
    <w:rsid w:val="0A1F7B28"/>
    <w:rsid w:val="0BC77C9B"/>
    <w:rsid w:val="0EFB2DE2"/>
    <w:rsid w:val="11154812"/>
    <w:rsid w:val="11D4394C"/>
    <w:rsid w:val="122C1851"/>
    <w:rsid w:val="138E61A0"/>
    <w:rsid w:val="14445CCF"/>
    <w:rsid w:val="16321C77"/>
    <w:rsid w:val="16C5249F"/>
    <w:rsid w:val="190A51FF"/>
    <w:rsid w:val="195F7C30"/>
    <w:rsid w:val="19D35A3A"/>
    <w:rsid w:val="1A2E0F1B"/>
    <w:rsid w:val="1AEB1C6F"/>
    <w:rsid w:val="1B741899"/>
    <w:rsid w:val="1BC3478C"/>
    <w:rsid w:val="1BD141B1"/>
    <w:rsid w:val="1C08430B"/>
    <w:rsid w:val="1CA03585"/>
    <w:rsid w:val="1D0D3BB9"/>
    <w:rsid w:val="1E192F6A"/>
    <w:rsid w:val="1E3E5127"/>
    <w:rsid w:val="1E700542"/>
    <w:rsid w:val="1EE2069D"/>
    <w:rsid w:val="201673B4"/>
    <w:rsid w:val="207402A9"/>
    <w:rsid w:val="20F4351F"/>
    <w:rsid w:val="22E53CCF"/>
    <w:rsid w:val="22F351E3"/>
    <w:rsid w:val="24804DBA"/>
    <w:rsid w:val="24E328C7"/>
    <w:rsid w:val="251F0D10"/>
    <w:rsid w:val="266A6A94"/>
    <w:rsid w:val="26B07208"/>
    <w:rsid w:val="2822102B"/>
    <w:rsid w:val="28BD5FE3"/>
    <w:rsid w:val="29A2742D"/>
    <w:rsid w:val="2AD07FCD"/>
    <w:rsid w:val="2B01621D"/>
    <w:rsid w:val="2B1C4BAB"/>
    <w:rsid w:val="2BE1588C"/>
    <w:rsid w:val="2D452F54"/>
    <w:rsid w:val="2D763723"/>
    <w:rsid w:val="2D7A0A76"/>
    <w:rsid w:val="3119131B"/>
    <w:rsid w:val="32085AE3"/>
    <w:rsid w:val="325C64B0"/>
    <w:rsid w:val="32BB17EF"/>
    <w:rsid w:val="335C6052"/>
    <w:rsid w:val="33B05E45"/>
    <w:rsid w:val="34807562"/>
    <w:rsid w:val="34A45903"/>
    <w:rsid w:val="34D14BF9"/>
    <w:rsid w:val="35324954"/>
    <w:rsid w:val="36315133"/>
    <w:rsid w:val="38C53FC2"/>
    <w:rsid w:val="39014694"/>
    <w:rsid w:val="393206E7"/>
    <w:rsid w:val="395A7472"/>
    <w:rsid w:val="3A0C25C8"/>
    <w:rsid w:val="3B7905A1"/>
    <w:rsid w:val="3C045F86"/>
    <w:rsid w:val="3F0D3980"/>
    <w:rsid w:val="40FA572A"/>
    <w:rsid w:val="418D4C98"/>
    <w:rsid w:val="41F10CC3"/>
    <w:rsid w:val="43F03D78"/>
    <w:rsid w:val="441E7550"/>
    <w:rsid w:val="450042C0"/>
    <w:rsid w:val="46DB343F"/>
    <w:rsid w:val="46F74160"/>
    <w:rsid w:val="481F54E2"/>
    <w:rsid w:val="4877447C"/>
    <w:rsid w:val="4A4D0548"/>
    <w:rsid w:val="4B8C2EEE"/>
    <w:rsid w:val="4B924B09"/>
    <w:rsid w:val="4C870899"/>
    <w:rsid w:val="4C8B2404"/>
    <w:rsid w:val="4C8F1529"/>
    <w:rsid w:val="4DAE75CD"/>
    <w:rsid w:val="503678EA"/>
    <w:rsid w:val="50970A38"/>
    <w:rsid w:val="51BE68A7"/>
    <w:rsid w:val="51E312FA"/>
    <w:rsid w:val="51E951A2"/>
    <w:rsid w:val="51ED73F6"/>
    <w:rsid w:val="51FF0996"/>
    <w:rsid w:val="52240218"/>
    <w:rsid w:val="528D14FE"/>
    <w:rsid w:val="53481C31"/>
    <w:rsid w:val="547748A2"/>
    <w:rsid w:val="555476ED"/>
    <w:rsid w:val="55671C2C"/>
    <w:rsid w:val="55C05B3D"/>
    <w:rsid w:val="58632745"/>
    <w:rsid w:val="590C382F"/>
    <w:rsid w:val="59FC4BAE"/>
    <w:rsid w:val="5A142F92"/>
    <w:rsid w:val="5A5B4A5F"/>
    <w:rsid w:val="5B4D3256"/>
    <w:rsid w:val="5B7B1D70"/>
    <w:rsid w:val="5C1E4EC2"/>
    <w:rsid w:val="5CC02802"/>
    <w:rsid w:val="5EBA1FF9"/>
    <w:rsid w:val="5EF12152"/>
    <w:rsid w:val="5F9413A5"/>
    <w:rsid w:val="6080285E"/>
    <w:rsid w:val="60944D82"/>
    <w:rsid w:val="61BC0067"/>
    <w:rsid w:val="62EA2C49"/>
    <w:rsid w:val="6304053C"/>
    <w:rsid w:val="633565CF"/>
    <w:rsid w:val="63A55989"/>
    <w:rsid w:val="63DB5E63"/>
    <w:rsid w:val="64060EA6"/>
    <w:rsid w:val="64127E15"/>
    <w:rsid w:val="64963B81"/>
    <w:rsid w:val="6637243F"/>
    <w:rsid w:val="677478C8"/>
    <w:rsid w:val="67793D50"/>
    <w:rsid w:val="679D31A5"/>
    <w:rsid w:val="68126ECA"/>
    <w:rsid w:val="68146381"/>
    <w:rsid w:val="69430DBD"/>
    <w:rsid w:val="6A527A52"/>
    <w:rsid w:val="6D8E3B8B"/>
    <w:rsid w:val="6E310F56"/>
    <w:rsid w:val="6E5A4318"/>
    <w:rsid w:val="6F5F03D4"/>
    <w:rsid w:val="71326E8F"/>
    <w:rsid w:val="717B3773"/>
    <w:rsid w:val="71F36CA7"/>
    <w:rsid w:val="72E268A6"/>
    <w:rsid w:val="737A4969"/>
    <w:rsid w:val="73CC250C"/>
    <w:rsid w:val="741B3FD0"/>
    <w:rsid w:val="757E5B9F"/>
    <w:rsid w:val="76C543E8"/>
    <w:rsid w:val="775C313C"/>
    <w:rsid w:val="776D38FC"/>
    <w:rsid w:val="77E757C4"/>
    <w:rsid w:val="7922554C"/>
    <w:rsid w:val="7923015C"/>
    <w:rsid w:val="79690914"/>
    <w:rsid w:val="7A54333F"/>
    <w:rsid w:val="7C3A6EE1"/>
    <w:rsid w:val="7DAA2D8B"/>
    <w:rsid w:val="7DDF4543"/>
    <w:rsid w:val="7E0B59D9"/>
    <w:rsid w:val="7E9572DE"/>
    <w:rsid w:val="7EA36E51"/>
    <w:rsid w:val="7F191720"/>
    <w:rsid w:val="7F837514"/>
    <w:rsid w:val="7FD84A16"/>
    <w:rsid w:val="7FDA6E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26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GIF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2024-09-20T10:56:30Z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ADB3141C246F402FAC54B9D15B303429_12</vt:lpwstr>
  </property>
</Properties>
</file>